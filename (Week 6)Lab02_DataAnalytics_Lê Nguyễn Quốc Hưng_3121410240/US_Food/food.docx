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60FC4" w14:textId="3CA58674" w:rsidR="008B1690" w:rsidRPr="003A14D5" w:rsidRDefault="00000000" w:rsidP="00FB4249">
      <w:pPr>
        <w:pStyle w:val="Heading1"/>
        <w:ind w:left="1" w:firstLine="2429"/>
        <w:jc w:val="both"/>
        <w:rPr>
          <w:rFonts w:ascii="Times New Roman" w:eastAsia="Times New Roman" w:hAnsi="Times New Roman" w:cs="Times New Roman"/>
          <w:b w:val="0"/>
          <w:color w:val="000000"/>
        </w:rPr>
      </w:pPr>
      <w:bookmarkStart w:id="0" w:name="_Toc20021"/>
      <w:bookmarkStart w:id="1" w:name="_Toc5170"/>
      <w:bookmarkStart w:id="2" w:name="_Toc212409624"/>
      <w:r w:rsidRPr="003A14D5">
        <w:rPr>
          <w:rFonts w:ascii="Times New Roman" w:eastAsia="Times New Roman" w:hAnsi="Times New Roman" w:cs="Times New Roman"/>
          <w:b w:val="0"/>
          <w:color w:val="000000"/>
        </w:rPr>
        <w:t>TRƯỜNG ĐẠI HỌC SÀI GÒN</w:t>
      </w:r>
      <w:bookmarkEnd w:id="0"/>
      <w:bookmarkEnd w:id="1"/>
      <w:bookmarkEnd w:id="2"/>
    </w:p>
    <w:p w14:paraId="5C07B1A9" w14:textId="77777777" w:rsidR="008B1690" w:rsidRPr="003A14D5" w:rsidRDefault="00000000" w:rsidP="00FB4249">
      <w:pPr>
        <w:ind w:left="1" w:firstLine="359"/>
        <w:jc w:val="both"/>
        <w:rPr>
          <w:sz w:val="32"/>
          <w:szCs w:val="32"/>
        </w:rPr>
      </w:pPr>
      <w:r w:rsidRPr="003A14D5">
        <w:rPr>
          <w:sz w:val="32"/>
          <w:szCs w:val="32"/>
        </w:rPr>
        <w:t>KHOA CÔNG NGHỆ THÔNG TIN</w:t>
      </w:r>
    </w:p>
    <w:p w14:paraId="2E3789F8" w14:textId="28CCD361" w:rsidR="008B1690" w:rsidRPr="003A14D5" w:rsidRDefault="008B1690" w:rsidP="00FB4249">
      <w:pPr>
        <w:ind w:left="1947" w:firstLine="1029"/>
        <w:jc w:val="both"/>
        <w:rPr>
          <w:sz w:val="28"/>
          <w:szCs w:val="28"/>
        </w:rPr>
      </w:pPr>
    </w:p>
    <w:p w14:paraId="23B4C650" w14:textId="3F288807" w:rsidR="008B1690" w:rsidRPr="003A14D5" w:rsidRDefault="008B1690" w:rsidP="00FB4249">
      <w:pPr>
        <w:ind w:hanging="2"/>
        <w:jc w:val="both"/>
        <w:rPr>
          <w:sz w:val="28"/>
          <w:szCs w:val="28"/>
        </w:rPr>
      </w:pPr>
    </w:p>
    <w:p w14:paraId="6928AF05" w14:textId="77777777" w:rsidR="008B1690" w:rsidRPr="003A14D5" w:rsidRDefault="008B1690" w:rsidP="00FB4249">
      <w:pPr>
        <w:ind w:left="1" w:hanging="3"/>
        <w:jc w:val="both"/>
        <w:rPr>
          <w:sz w:val="28"/>
          <w:szCs w:val="28"/>
        </w:rPr>
      </w:pPr>
    </w:p>
    <w:p w14:paraId="58CF495A" w14:textId="10F7535E" w:rsidR="008B1690" w:rsidRPr="003A14D5" w:rsidRDefault="003A14D5" w:rsidP="00FB4249">
      <w:pPr>
        <w:ind w:left="1" w:hanging="3"/>
        <w:jc w:val="both"/>
        <w:rPr>
          <w:sz w:val="28"/>
          <w:szCs w:val="28"/>
        </w:rPr>
      </w:pPr>
      <w:r w:rsidRPr="003A14D5">
        <w:rPr>
          <w:noProof/>
          <w:sz w:val="28"/>
          <w:szCs w:val="28"/>
        </w:rPr>
        <w:drawing>
          <wp:anchor distT="0" distB="0" distL="114300" distR="114300" simplePos="0" relativeHeight="251658240" behindDoc="0" locked="0" layoutInCell="1" allowOverlap="1" wp14:anchorId="0B07C314" wp14:editId="4ADA03B3">
            <wp:simplePos x="0" y="0"/>
            <wp:positionH relativeFrom="margin">
              <wp:align>center</wp:align>
            </wp:positionH>
            <wp:positionV relativeFrom="page">
              <wp:posOffset>2428875</wp:posOffset>
            </wp:positionV>
            <wp:extent cx="1584960" cy="1584960"/>
            <wp:effectExtent l="0" t="0" r="0" b="0"/>
            <wp:wrapNone/>
            <wp:docPr id="2135098030" name="image4.png"/>
            <wp:cNvGraphicFramePr/>
            <a:graphic xmlns:a="http://schemas.openxmlformats.org/drawingml/2006/main">
              <a:graphicData uri="http://schemas.openxmlformats.org/drawingml/2006/picture">
                <pic:pic xmlns:pic="http://schemas.openxmlformats.org/drawingml/2006/picture">
                  <pic:nvPicPr>
                    <pic:cNvPr id="2135098030" name="image4.png"/>
                    <pic:cNvPicPr preferRelativeResize="0"/>
                  </pic:nvPicPr>
                  <pic:blipFill>
                    <a:blip r:embed="rId9"/>
                    <a:srcRect/>
                    <a:stretch>
                      <a:fillRect/>
                    </a:stretch>
                  </pic:blipFill>
                  <pic:spPr>
                    <a:xfrm>
                      <a:off x="0" y="0"/>
                      <a:ext cx="1584960" cy="1584960"/>
                    </a:xfrm>
                    <a:prstGeom prst="rect">
                      <a:avLst/>
                    </a:prstGeom>
                  </pic:spPr>
                </pic:pic>
              </a:graphicData>
            </a:graphic>
          </wp:anchor>
        </w:drawing>
      </w:r>
    </w:p>
    <w:p w14:paraId="233DE92C" w14:textId="77777777" w:rsidR="008B1690" w:rsidRPr="003A14D5" w:rsidRDefault="008B1690" w:rsidP="00FB4249">
      <w:pPr>
        <w:ind w:left="2" w:hanging="4"/>
        <w:jc w:val="both"/>
        <w:rPr>
          <w:sz w:val="36"/>
          <w:szCs w:val="36"/>
        </w:rPr>
      </w:pPr>
    </w:p>
    <w:p w14:paraId="192710E8" w14:textId="77777777" w:rsidR="008B1690" w:rsidRPr="003A14D5" w:rsidRDefault="008B1690" w:rsidP="00FB4249">
      <w:pPr>
        <w:ind w:left="2" w:hanging="4"/>
        <w:jc w:val="both"/>
        <w:rPr>
          <w:sz w:val="36"/>
          <w:szCs w:val="36"/>
        </w:rPr>
      </w:pPr>
    </w:p>
    <w:p w14:paraId="0AC0588B" w14:textId="77777777" w:rsidR="008B1690" w:rsidRPr="003A14D5" w:rsidRDefault="008B1690" w:rsidP="00FB4249">
      <w:pPr>
        <w:ind w:left="2" w:hanging="4"/>
        <w:jc w:val="both"/>
        <w:rPr>
          <w:sz w:val="36"/>
          <w:szCs w:val="36"/>
        </w:rPr>
      </w:pPr>
    </w:p>
    <w:p w14:paraId="1011922F" w14:textId="77777777" w:rsidR="008B1690" w:rsidRPr="003A14D5" w:rsidRDefault="00000000" w:rsidP="00FB4249">
      <w:pPr>
        <w:tabs>
          <w:tab w:val="left" w:pos="3360"/>
          <w:tab w:val="left" w:pos="4800"/>
        </w:tabs>
        <w:spacing w:before="80" w:after="80"/>
        <w:ind w:left="-1"/>
        <w:jc w:val="both"/>
        <w:rPr>
          <w:sz w:val="10"/>
          <w:szCs w:val="10"/>
        </w:rPr>
      </w:pPr>
      <w:r w:rsidRPr="003A14D5">
        <w:rPr>
          <w:b/>
        </w:rPr>
        <w:tab/>
      </w:r>
    </w:p>
    <w:p w14:paraId="0D21C5B5" w14:textId="77777777" w:rsidR="008B1690" w:rsidRPr="003A14D5" w:rsidRDefault="00000000" w:rsidP="00FB4249">
      <w:pPr>
        <w:tabs>
          <w:tab w:val="left" w:pos="1668"/>
          <w:tab w:val="left" w:pos="4560"/>
          <w:tab w:val="left" w:pos="6300"/>
        </w:tabs>
        <w:spacing w:before="80" w:after="80"/>
        <w:ind w:left="1" w:hanging="3"/>
        <w:jc w:val="both"/>
        <w:rPr>
          <w:i/>
          <w:sz w:val="28"/>
          <w:szCs w:val="28"/>
        </w:rPr>
      </w:pPr>
      <w:r w:rsidRPr="003A14D5">
        <w:rPr>
          <w:i/>
          <w:sz w:val="28"/>
          <w:szCs w:val="28"/>
        </w:rPr>
        <w:t xml:space="preserve">                </w:t>
      </w:r>
    </w:p>
    <w:p w14:paraId="1F296484" w14:textId="77777777" w:rsidR="003A14D5" w:rsidRDefault="003A14D5" w:rsidP="00FB4249">
      <w:pPr>
        <w:tabs>
          <w:tab w:val="left" w:pos="1668"/>
          <w:tab w:val="left" w:pos="4560"/>
          <w:tab w:val="left" w:pos="6300"/>
        </w:tabs>
        <w:spacing w:before="80" w:after="80"/>
        <w:ind w:left="1" w:firstLine="849"/>
        <w:jc w:val="both"/>
        <w:rPr>
          <w:sz w:val="34"/>
          <w:szCs w:val="34"/>
          <w:lang w:val="en-US"/>
        </w:rPr>
      </w:pPr>
    </w:p>
    <w:p w14:paraId="6C9068D6" w14:textId="77777777" w:rsidR="003A14D5" w:rsidRDefault="003A14D5" w:rsidP="00FB4249">
      <w:pPr>
        <w:tabs>
          <w:tab w:val="left" w:pos="1668"/>
          <w:tab w:val="left" w:pos="4560"/>
          <w:tab w:val="left" w:pos="6300"/>
        </w:tabs>
        <w:spacing w:before="80" w:after="80"/>
        <w:ind w:left="1" w:firstLine="849"/>
        <w:jc w:val="both"/>
        <w:rPr>
          <w:sz w:val="34"/>
          <w:szCs w:val="34"/>
          <w:lang w:val="en-US"/>
        </w:rPr>
      </w:pPr>
    </w:p>
    <w:p w14:paraId="63AA5FCF" w14:textId="1201DD38" w:rsidR="008B1690" w:rsidRPr="003A14D5" w:rsidRDefault="00000000" w:rsidP="00FB4249">
      <w:pPr>
        <w:tabs>
          <w:tab w:val="left" w:pos="1668"/>
          <w:tab w:val="left" w:pos="4560"/>
          <w:tab w:val="left" w:pos="6300"/>
        </w:tabs>
        <w:spacing w:before="80" w:after="80"/>
        <w:ind w:left="1" w:firstLine="849"/>
        <w:jc w:val="both"/>
        <w:rPr>
          <w:sz w:val="34"/>
          <w:szCs w:val="34"/>
        </w:rPr>
      </w:pPr>
      <w:r w:rsidRPr="003A14D5">
        <w:rPr>
          <w:sz w:val="34"/>
          <w:szCs w:val="34"/>
        </w:rPr>
        <w:t>BÁO CÁO TIỂU LUẬN PHÂN TÍCH DỮ LIỆU</w:t>
      </w:r>
    </w:p>
    <w:p w14:paraId="1A2A64BD" w14:textId="4497F561" w:rsidR="008B1690" w:rsidRPr="003A14D5" w:rsidRDefault="00000000" w:rsidP="00FB4249">
      <w:pPr>
        <w:tabs>
          <w:tab w:val="left" w:pos="1668"/>
          <w:tab w:val="left" w:pos="4560"/>
          <w:tab w:val="left" w:pos="6300"/>
        </w:tabs>
        <w:spacing w:before="80" w:after="80"/>
        <w:ind w:left="2" w:right="-565" w:hanging="4"/>
        <w:jc w:val="both"/>
        <w:rPr>
          <w:sz w:val="24"/>
          <w:szCs w:val="24"/>
          <w:lang w:val="en-US"/>
        </w:rPr>
      </w:pPr>
      <w:r w:rsidRPr="003A14D5">
        <w:rPr>
          <w:b/>
          <w:sz w:val="34"/>
          <w:szCs w:val="34"/>
        </w:rPr>
        <w:t xml:space="preserve">PHÂN TÍCH KHÁM PHÁ </w:t>
      </w:r>
      <w:r w:rsidRPr="003A14D5">
        <w:rPr>
          <w:b/>
          <w:sz w:val="34"/>
          <w:szCs w:val="34"/>
          <w:lang w:val="vi-VN"/>
        </w:rPr>
        <w:t xml:space="preserve">DỮ LIỆU </w:t>
      </w:r>
      <w:r w:rsidRPr="003A14D5">
        <w:rPr>
          <w:b/>
          <w:sz w:val="34"/>
          <w:szCs w:val="34"/>
        </w:rPr>
        <w:t>VỀ</w:t>
      </w:r>
      <w:r w:rsidR="002C30A8" w:rsidRPr="003A14D5">
        <w:rPr>
          <w:b/>
          <w:sz w:val="34"/>
          <w:szCs w:val="34"/>
          <w:lang w:val="en-US"/>
        </w:rPr>
        <w:t xml:space="preserve"> USDA FOOD</w:t>
      </w:r>
    </w:p>
    <w:p w14:paraId="676766A6" w14:textId="77777777" w:rsidR="008B1690" w:rsidRPr="003A14D5" w:rsidRDefault="008B1690" w:rsidP="00FB4249">
      <w:pPr>
        <w:tabs>
          <w:tab w:val="left" w:pos="4560"/>
          <w:tab w:val="left" w:pos="6300"/>
        </w:tabs>
        <w:spacing w:before="20" w:after="20"/>
        <w:ind w:left="1363" w:hanging="3"/>
        <w:jc w:val="both"/>
        <w:rPr>
          <w:b/>
        </w:rPr>
      </w:pPr>
    </w:p>
    <w:p w14:paraId="04D9CCCB" w14:textId="77777777" w:rsidR="008B1690" w:rsidRPr="003A14D5" w:rsidRDefault="00000000" w:rsidP="00FB4249">
      <w:pPr>
        <w:tabs>
          <w:tab w:val="left" w:pos="4560"/>
          <w:tab w:val="left" w:pos="6300"/>
        </w:tabs>
        <w:spacing w:before="20" w:after="20"/>
        <w:ind w:left="1363" w:hanging="3"/>
        <w:jc w:val="both"/>
      </w:pPr>
      <w:r w:rsidRPr="003A14D5">
        <w:rPr>
          <w:b/>
        </w:rPr>
        <w:t xml:space="preserve">Giảng viên hướng dẫn: </w:t>
      </w:r>
      <w:r w:rsidRPr="003A14D5">
        <w:rPr>
          <w:b/>
        </w:rPr>
        <w:tab/>
        <w:t>Đỗ Như Tài</w:t>
      </w:r>
    </w:p>
    <w:p w14:paraId="32923D19" w14:textId="77777777" w:rsidR="008B1690" w:rsidRPr="003A14D5" w:rsidRDefault="008B1690" w:rsidP="00FB4249">
      <w:pPr>
        <w:tabs>
          <w:tab w:val="left" w:pos="4560"/>
          <w:tab w:val="left" w:pos="6300"/>
        </w:tabs>
        <w:spacing w:before="20" w:after="20"/>
        <w:jc w:val="both"/>
        <w:rPr>
          <w:b/>
        </w:rPr>
      </w:pPr>
      <w:bookmarkStart w:id="3" w:name="_heading=h.6m8cif5fapah" w:colFirst="0" w:colLast="0"/>
      <w:bookmarkEnd w:id="3"/>
    </w:p>
    <w:p w14:paraId="2F3EA826" w14:textId="77777777" w:rsidR="008B1690" w:rsidRPr="003A14D5" w:rsidRDefault="00000000" w:rsidP="00FB4249">
      <w:pPr>
        <w:tabs>
          <w:tab w:val="left" w:pos="4560"/>
          <w:tab w:val="left" w:pos="6300"/>
        </w:tabs>
        <w:spacing w:before="20" w:after="20"/>
        <w:ind w:left="1363" w:hanging="3"/>
        <w:jc w:val="both"/>
      </w:pPr>
      <w:r w:rsidRPr="003A14D5">
        <w:rPr>
          <w:b/>
        </w:rPr>
        <w:t>Thông tin thành viên:</w:t>
      </w:r>
    </w:p>
    <w:p w14:paraId="11C578E6" w14:textId="77777777" w:rsidR="008B1690" w:rsidRPr="003A14D5" w:rsidRDefault="00000000" w:rsidP="00FB4249">
      <w:pPr>
        <w:tabs>
          <w:tab w:val="left" w:pos="4525"/>
          <w:tab w:val="left" w:pos="5800"/>
        </w:tabs>
        <w:spacing w:before="80" w:after="80"/>
        <w:ind w:left="3118" w:right="-282"/>
        <w:jc w:val="both"/>
      </w:pPr>
      <w:r w:rsidRPr="003A14D5">
        <w:t>Lê Nguyễn Quốc Hưng</w:t>
      </w:r>
      <w:r w:rsidRPr="003A14D5">
        <w:tab/>
        <w:t>3121410240</w:t>
      </w:r>
    </w:p>
    <w:p w14:paraId="5FBBC0C8" w14:textId="77777777" w:rsidR="008B1690" w:rsidRPr="003A14D5" w:rsidRDefault="00000000" w:rsidP="00FB4249">
      <w:pPr>
        <w:tabs>
          <w:tab w:val="left" w:pos="4525"/>
          <w:tab w:val="left" w:pos="5800"/>
        </w:tabs>
        <w:spacing w:before="80" w:after="80"/>
        <w:ind w:left="3118" w:right="-282"/>
        <w:jc w:val="both"/>
      </w:pPr>
      <w:r w:rsidRPr="003A14D5">
        <w:t>Trần Bá Tiên</w:t>
      </w:r>
      <w:r w:rsidRPr="003A14D5">
        <w:tab/>
      </w:r>
      <w:r w:rsidRPr="003A14D5">
        <w:tab/>
        <w:t>3122410410</w:t>
      </w:r>
    </w:p>
    <w:p w14:paraId="40DF9F75" w14:textId="77777777" w:rsidR="008B1690" w:rsidRPr="003A14D5" w:rsidRDefault="00000000" w:rsidP="00FB4249">
      <w:pPr>
        <w:tabs>
          <w:tab w:val="left" w:pos="4525"/>
          <w:tab w:val="left" w:pos="5800"/>
        </w:tabs>
        <w:spacing w:before="80" w:after="80"/>
        <w:ind w:left="3118" w:right="-282"/>
        <w:jc w:val="both"/>
      </w:pPr>
      <w:r w:rsidRPr="003A14D5">
        <w:t>Dương Huỳnh Gia</w:t>
      </w:r>
      <w:r w:rsidRPr="003A14D5">
        <w:tab/>
        <w:t>3121410167</w:t>
      </w:r>
    </w:p>
    <w:p w14:paraId="5DF52D6F" w14:textId="77777777" w:rsidR="008B1690" w:rsidRPr="003A14D5" w:rsidRDefault="00000000" w:rsidP="00FB4249">
      <w:pPr>
        <w:tabs>
          <w:tab w:val="left" w:pos="4525"/>
          <w:tab w:val="left" w:pos="5800"/>
        </w:tabs>
        <w:spacing w:before="80" w:after="80"/>
        <w:ind w:left="3118" w:right="-282"/>
        <w:jc w:val="both"/>
      </w:pPr>
      <w:r w:rsidRPr="003A14D5">
        <w:t>Bùi Thành Công</w:t>
      </w:r>
      <w:r w:rsidRPr="003A14D5">
        <w:tab/>
        <w:t>3122410042</w:t>
      </w:r>
    </w:p>
    <w:p w14:paraId="21DCE4AD" w14:textId="77777777" w:rsidR="008B1690" w:rsidRPr="003A14D5" w:rsidRDefault="008B1690" w:rsidP="00FB4249">
      <w:pPr>
        <w:tabs>
          <w:tab w:val="left" w:pos="4560"/>
          <w:tab w:val="left" w:pos="6300"/>
        </w:tabs>
        <w:spacing w:before="80" w:after="80"/>
        <w:ind w:left="2338" w:hanging="3"/>
        <w:jc w:val="both"/>
      </w:pPr>
    </w:p>
    <w:p w14:paraId="323D8329" w14:textId="77777777" w:rsidR="008B1690" w:rsidRPr="003A14D5" w:rsidRDefault="008B1690" w:rsidP="00FB4249">
      <w:pPr>
        <w:tabs>
          <w:tab w:val="left" w:pos="4560"/>
          <w:tab w:val="left" w:pos="6300"/>
        </w:tabs>
        <w:spacing w:before="80" w:after="80"/>
        <w:jc w:val="both"/>
        <w:rPr>
          <w:rFonts w:eastAsia="Calibri"/>
          <w:sz w:val="10"/>
          <w:szCs w:val="10"/>
        </w:rPr>
      </w:pPr>
    </w:p>
    <w:p w14:paraId="7CDD8C37" w14:textId="77777777" w:rsidR="008B1690" w:rsidRPr="003A14D5" w:rsidRDefault="008B1690" w:rsidP="00FB4249">
      <w:pPr>
        <w:tabs>
          <w:tab w:val="left" w:pos="4560"/>
          <w:tab w:val="left" w:pos="6300"/>
        </w:tabs>
        <w:spacing w:before="80" w:after="80"/>
        <w:jc w:val="both"/>
        <w:rPr>
          <w:sz w:val="10"/>
          <w:szCs w:val="10"/>
        </w:rPr>
      </w:pPr>
    </w:p>
    <w:p w14:paraId="5A590F64" w14:textId="77777777" w:rsidR="008B1690" w:rsidRPr="003A14D5" w:rsidRDefault="008B1690" w:rsidP="00FB4249">
      <w:pPr>
        <w:tabs>
          <w:tab w:val="left" w:pos="4560"/>
          <w:tab w:val="left" w:pos="6300"/>
        </w:tabs>
        <w:spacing w:before="80" w:after="80"/>
        <w:jc w:val="both"/>
        <w:rPr>
          <w:rFonts w:eastAsia="Calibri"/>
          <w:sz w:val="10"/>
          <w:szCs w:val="10"/>
        </w:rPr>
      </w:pPr>
    </w:p>
    <w:p w14:paraId="25B06172" w14:textId="77777777" w:rsidR="008B1690" w:rsidRPr="003A14D5" w:rsidRDefault="008B1690" w:rsidP="00FB4249">
      <w:pPr>
        <w:spacing w:before="80" w:after="80"/>
        <w:ind w:left="-566" w:firstLine="5244"/>
        <w:jc w:val="both"/>
        <w:rPr>
          <w:rFonts w:eastAsia="Calibri"/>
          <w:sz w:val="10"/>
          <w:szCs w:val="10"/>
        </w:rPr>
      </w:pPr>
    </w:p>
    <w:p w14:paraId="7A971E63" w14:textId="77777777" w:rsidR="008B1690" w:rsidRPr="003A14D5" w:rsidRDefault="008B1690" w:rsidP="00FB4249">
      <w:pPr>
        <w:spacing w:before="80" w:after="80"/>
        <w:ind w:left="-566" w:firstLine="5244"/>
        <w:jc w:val="both"/>
        <w:rPr>
          <w:b/>
          <w:i/>
        </w:rPr>
      </w:pPr>
    </w:p>
    <w:p w14:paraId="1275C337" w14:textId="77777777" w:rsidR="008B1690" w:rsidRPr="003A14D5" w:rsidRDefault="008B1690" w:rsidP="00FB4249">
      <w:pPr>
        <w:spacing w:before="80" w:after="80"/>
        <w:ind w:left="-566" w:firstLine="5244"/>
        <w:jc w:val="both"/>
        <w:rPr>
          <w:b/>
          <w:i/>
        </w:rPr>
      </w:pPr>
    </w:p>
    <w:p w14:paraId="4ACEC336" w14:textId="77777777" w:rsidR="008B1690" w:rsidRPr="003A14D5" w:rsidRDefault="008B1690" w:rsidP="00FB4249">
      <w:pPr>
        <w:spacing w:before="80" w:after="80"/>
        <w:ind w:left="-566" w:firstLine="5244"/>
        <w:jc w:val="both"/>
        <w:rPr>
          <w:b/>
          <w:i/>
        </w:rPr>
      </w:pPr>
    </w:p>
    <w:p w14:paraId="7923CB3A" w14:textId="77777777" w:rsidR="008B1690" w:rsidRPr="003A14D5" w:rsidRDefault="00000000" w:rsidP="00FB4249">
      <w:pPr>
        <w:spacing w:before="80" w:after="80"/>
        <w:ind w:left="-566" w:firstLine="5244"/>
        <w:jc w:val="both"/>
        <w:sectPr w:rsidR="008B1690" w:rsidRPr="003A14D5">
          <w:footerReference w:type="even" r:id="rId10"/>
          <w:footerReference w:type="default" r:id="rId11"/>
          <w:footerReference w:type="first" r:id="rId12"/>
          <w:pgSz w:w="11907" w:h="16840"/>
          <w:pgMar w:top="1304" w:right="1418" w:bottom="1304" w:left="1985" w:header="720" w:footer="720" w:gutter="0"/>
          <w:pgNumType w:start="1"/>
          <w:cols w:space="720"/>
        </w:sectPr>
      </w:pPr>
      <w:r w:rsidRPr="003A14D5">
        <w:rPr>
          <w:b/>
          <w:i/>
        </w:rPr>
        <w:t>TP. Hồ Chí Minh, tháng 9/2025</w:t>
      </w:r>
    </w:p>
    <w:p w14:paraId="6D385D63" w14:textId="5E957BA1" w:rsidR="008B1690" w:rsidRPr="003A14D5" w:rsidRDefault="002C30A8" w:rsidP="00FB4249">
      <w:pPr>
        <w:spacing w:after="160" w:line="259" w:lineRule="auto"/>
        <w:jc w:val="both"/>
        <w:rPr>
          <w:b/>
        </w:rPr>
      </w:pPr>
      <w:r w:rsidRPr="003A14D5">
        <w:rPr>
          <w:noProof/>
        </w:rPr>
        <w:lastRenderedPageBreak/>
        <mc:AlternateContent>
          <mc:Choice Requires="wpg">
            <w:drawing>
              <wp:anchor distT="0" distB="0" distL="114300" distR="114300" simplePos="0" relativeHeight="251657216" behindDoc="0" locked="0" layoutInCell="1" allowOverlap="1" wp14:anchorId="5C7C6937" wp14:editId="1DD42257">
                <wp:simplePos x="0" y="0"/>
                <wp:positionH relativeFrom="column">
                  <wp:posOffset>-188595</wp:posOffset>
                </wp:positionH>
                <wp:positionV relativeFrom="paragraph">
                  <wp:posOffset>-10867390</wp:posOffset>
                </wp:positionV>
                <wp:extent cx="6141720" cy="9084945"/>
                <wp:effectExtent l="0" t="0" r="0" b="1905"/>
                <wp:wrapNone/>
                <wp:docPr id="6" name="Group 6"/>
                <wp:cNvGraphicFramePr/>
                <a:graphic xmlns:a="http://schemas.openxmlformats.org/drawingml/2006/main">
                  <a:graphicData uri="http://schemas.microsoft.com/office/word/2010/wordprocessingGroup">
                    <wpg:wgp>
                      <wpg:cNvGrpSpPr/>
                      <wpg:grpSpPr>
                        <a:xfrm>
                          <a:off x="0" y="0"/>
                          <a:ext cx="6141720" cy="9084945"/>
                          <a:chOff x="2174175" y="0"/>
                          <a:chExt cx="6343650" cy="7562061"/>
                        </a:xfrm>
                      </wpg:grpSpPr>
                      <wpg:grpSp>
                        <wpg:cNvPr id="7" name="Group 1"/>
                        <wpg:cNvGrpSpPr/>
                        <wpg:grpSpPr>
                          <a:xfrm>
                            <a:off x="2174175" y="0"/>
                            <a:ext cx="6343650" cy="7562061"/>
                            <a:chOff x="2174175" y="0"/>
                            <a:chExt cx="6343675" cy="7562061"/>
                          </a:xfrm>
                        </wpg:grpSpPr>
                        <wps:wsp>
                          <wps:cNvPr id="3" name="Shape 3"/>
                          <wps:cNvSpPr/>
                          <wps:spPr>
                            <a:xfrm>
                              <a:off x="2174175" y="0"/>
                              <a:ext cx="6343675" cy="7560000"/>
                            </a:xfrm>
                            <a:prstGeom prst="rect">
                              <a:avLst/>
                            </a:prstGeom>
                            <a:noFill/>
                            <a:ln>
                              <a:noFill/>
                            </a:ln>
                          </wps:spPr>
                          <wps:txbx>
                            <w:txbxContent>
                              <w:p w14:paraId="5C87EF97" w14:textId="77777777" w:rsidR="008B1690" w:rsidRDefault="008B1690"/>
                            </w:txbxContent>
                          </wps:txbx>
                          <wps:bodyPr spcFirstLastPara="1" wrap="square" lIns="91425" tIns="91425" rIns="91425" bIns="91425" anchor="ctr" anchorCtr="0">
                            <a:noAutofit/>
                          </wps:bodyPr>
                        </wps:wsp>
                        <wpg:grpSp>
                          <wpg:cNvPr id="8" name="Group 2"/>
                          <wpg:cNvGrpSpPr/>
                          <wpg:grpSpPr>
                            <a:xfrm>
                              <a:off x="2174175" y="0"/>
                              <a:ext cx="6343650" cy="7562061"/>
                              <a:chOff x="2805175" y="0"/>
                              <a:chExt cx="6248425" cy="7562061"/>
                            </a:xfrm>
                          </wpg:grpSpPr>
                          <wps:wsp>
                            <wps:cNvPr id="5" name="Shape 5"/>
                            <wps:cNvSpPr/>
                            <wps:spPr>
                              <a:xfrm>
                                <a:off x="2805175" y="0"/>
                                <a:ext cx="6248425" cy="7560000"/>
                              </a:xfrm>
                              <a:prstGeom prst="rect">
                                <a:avLst/>
                              </a:prstGeom>
                              <a:noFill/>
                              <a:ln>
                                <a:noFill/>
                              </a:ln>
                            </wps:spPr>
                            <wps:txbx>
                              <w:txbxContent>
                                <w:p w14:paraId="112E967E" w14:textId="77777777" w:rsidR="008B1690" w:rsidRDefault="008B1690"/>
                              </w:txbxContent>
                            </wps:txbx>
                            <wps:bodyPr spcFirstLastPara="1" wrap="square" lIns="91425" tIns="91425" rIns="91425" bIns="91425" anchor="ctr" anchorCtr="0">
                              <a:noAutofit/>
                            </wps:bodyPr>
                          </wps:wsp>
                          <wpg:grpSp>
                            <wpg:cNvPr id="9" name="Group 4"/>
                            <wpg:cNvGrpSpPr/>
                            <wpg:grpSpPr>
                              <a:xfrm>
                                <a:off x="2805200" y="0"/>
                                <a:ext cx="6248400" cy="7562061"/>
                                <a:chOff x="1625" y="1003"/>
                                <a:chExt cx="9158" cy="14687"/>
                              </a:xfrm>
                            </wpg:grpSpPr>
                            <wps:wsp>
                              <wps:cNvPr id="10" name="Shape 7"/>
                              <wps:cNvSpPr/>
                              <wps:spPr>
                                <a:xfrm>
                                  <a:off x="1625" y="1015"/>
                                  <a:ext cx="9150" cy="14675"/>
                                </a:xfrm>
                                <a:prstGeom prst="rect">
                                  <a:avLst/>
                                </a:prstGeom>
                                <a:noFill/>
                                <a:ln>
                                  <a:noFill/>
                                </a:ln>
                              </wps:spPr>
                              <wps:txbx>
                                <w:txbxContent>
                                  <w:p w14:paraId="704A6394" w14:textId="77777777" w:rsidR="008B1690" w:rsidRPr="002C30A8" w:rsidRDefault="008B1690" w:rsidP="002C30A8">
                                    <w:pPr>
                                      <w:rPr>
                                        <w:lang w:val="en-US"/>
                                      </w:rPr>
                                    </w:pPr>
                                  </w:p>
                                  <w:p w14:paraId="75D1FCD8" w14:textId="77777777" w:rsidR="002C30A8" w:rsidRDefault="002C30A8"/>
                                </w:txbxContent>
                              </wps:txbx>
                              <wps:bodyPr spcFirstLastPara="1" wrap="square" lIns="91425" tIns="91425" rIns="91425" bIns="91425" anchor="ctr" anchorCtr="0">
                                <a:noAutofit/>
                              </wps:bodyPr>
                            </wps:wsp>
                            <wps:wsp>
                              <wps:cNvPr id="11" name="Shape 8"/>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12" name="Shape 9"/>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13" name="Shape 10"/>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14" name="Shape 11"/>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15" name="Shape 12"/>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16" name="Shape 13"/>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17" name="Shape 15"/>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18" name="Shape 16"/>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19" name="Shape 17"/>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20" name="Shape 18"/>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21" name="Shape 19"/>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22" name="Shape 20"/>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23" name="Shape 21"/>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24" name="Shape 22"/>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25" name="Shape 23"/>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26" name="Shape 24"/>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27" name="Shape 25"/>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28" name="Shape 26"/>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29" name="Shape 27"/>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30" name="Shape 28"/>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31" name="Shape 29"/>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32" name="Shape 30"/>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33" name="Shape 31"/>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34" name="Shape 32"/>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35" name="Shape 33"/>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36" name="Shape 34"/>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37" name="Shape 35"/>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38" name="Shape 36"/>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39" name="Shape 37"/>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40" name="Shape 38"/>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41" name="Shape 39"/>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42" name="Shape 40"/>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43" name="Shape 41"/>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44" name="Shape 42"/>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45" name="Shape 43"/>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46" name="Shape 44"/>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47" name="Shape 45"/>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48" name="Shape 46"/>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49" name="Shape 47"/>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50" name="Shape 48"/>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51" name="Shape 49"/>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52" name="Shape 50"/>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53" name="Shape 51"/>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54" name="Shape 52"/>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55" name="Shape 53"/>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56" name="Shape 54"/>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57" name="Shape 55"/>
                              <wps:cNvSpPr/>
                              <wps:spPr>
                                <a:xfrm>
                                  <a:off x="1759" y="4055"/>
                                  <a:ext cx="82" cy="8506"/>
                                </a:xfrm>
                                <a:prstGeom prst="rect">
                                  <a:avLst/>
                                </a:prstGeom>
                                <a:solidFill>
                                  <a:srgbClr val="005196"/>
                                </a:solidFill>
                                <a:ln>
                                  <a:noFill/>
                                </a:ln>
                              </wps:spPr>
                              <wps:txbx>
                                <w:txbxContent>
                                  <w:p w14:paraId="1E37FD1B" w14:textId="77777777" w:rsidR="008B1690" w:rsidRDefault="008B1690">
                                    <w:pPr>
                                      <w:ind w:hanging="2"/>
                                    </w:pPr>
                                  </w:p>
                                </w:txbxContent>
                              </wps:txbx>
                              <wps:bodyPr spcFirstLastPara="1" wrap="square" lIns="91425" tIns="91425" rIns="91425" bIns="91425" anchor="ctr" anchorCtr="0">
                                <a:noAutofit/>
                              </wps:bodyPr>
                            </wps:wsp>
                            <wps:wsp>
                              <wps:cNvPr id="58" name="Shape 56"/>
                              <wps:cNvSpPr/>
                              <wps:spPr>
                                <a:xfrm>
                                  <a:off x="4087" y="1166"/>
                                  <a:ext cx="4253" cy="86"/>
                                </a:xfrm>
                                <a:prstGeom prst="rect">
                                  <a:avLst/>
                                </a:prstGeom>
                                <a:solidFill>
                                  <a:srgbClr val="005196"/>
                                </a:solidFill>
                                <a:ln>
                                  <a:noFill/>
                                </a:ln>
                              </wps:spPr>
                              <wps:txbx>
                                <w:txbxContent>
                                  <w:p w14:paraId="43B2573D" w14:textId="77777777" w:rsidR="008B1690" w:rsidRDefault="008B1690">
                                    <w:pPr>
                                      <w:ind w:hanging="2"/>
                                    </w:pPr>
                                  </w:p>
                                </w:txbxContent>
                              </wps:txbx>
                              <wps:bodyPr spcFirstLastPara="1" wrap="square" lIns="91425" tIns="91425" rIns="91425" bIns="91425" anchor="ctr" anchorCtr="0">
                                <a:noAutofit/>
                              </wps:bodyPr>
                            </wps:wsp>
                            <wps:wsp>
                              <wps:cNvPr id="59" name="Shape 57"/>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60" name="Shape 58"/>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61" name="Shape 59"/>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62" name="Shape 60"/>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63" name="Shape 61"/>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64" name="Shape 62"/>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65" name="Shape 63"/>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66" name="Shape 64"/>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67" name="Shape 65"/>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68" name="Shape 66"/>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69" name="Shape 67"/>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70" name="Shape 68"/>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71" name="Shape 69"/>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72" name="Shape 70"/>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73" name="Shape 71"/>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74" name="Shape 72"/>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75" name="Shape 73"/>
                              <wps:cNvSpPr/>
                              <wps:spPr>
                                <a:xfrm>
                                  <a:off x="4087" y="15470"/>
                                  <a:ext cx="4253" cy="86"/>
                                </a:xfrm>
                                <a:prstGeom prst="rect">
                                  <a:avLst/>
                                </a:prstGeom>
                                <a:solidFill>
                                  <a:srgbClr val="005196"/>
                                </a:solidFill>
                                <a:ln>
                                  <a:noFill/>
                                </a:ln>
                              </wps:spPr>
                              <wps:txbx>
                                <w:txbxContent>
                                  <w:p w14:paraId="6E10FCEA" w14:textId="77777777" w:rsidR="008B1690" w:rsidRDefault="008B1690">
                                    <w:pPr>
                                      <w:ind w:hanging="2"/>
                                    </w:pPr>
                                  </w:p>
                                </w:txbxContent>
                              </wps:txbx>
                              <wps:bodyPr spcFirstLastPara="1" wrap="square" lIns="91425" tIns="91425" rIns="91425" bIns="91425" anchor="ctr" anchorCtr="0">
                                <a:noAutofit/>
                              </wps:bodyPr>
                            </wps:wsp>
                            <wps:wsp>
                              <wps:cNvPr id="76" name="Shape 74"/>
                              <wps:cNvSpPr/>
                              <wps:spPr>
                                <a:xfrm>
                                  <a:off x="10558" y="4118"/>
                                  <a:ext cx="86" cy="8505"/>
                                </a:xfrm>
                                <a:prstGeom prst="rect">
                                  <a:avLst/>
                                </a:prstGeom>
                                <a:solidFill>
                                  <a:srgbClr val="005196"/>
                                </a:solidFill>
                                <a:ln>
                                  <a:noFill/>
                                </a:ln>
                              </wps:spPr>
                              <wps:txbx>
                                <w:txbxContent>
                                  <w:p w14:paraId="145F55CD" w14:textId="77777777" w:rsidR="008B1690" w:rsidRDefault="008B1690">
                                    <w:pPr>
                                      <w:ind w:hanging="2"/>
                                    </w:pPr>
                                  </w:p>
                                </w:txbxContent>
                              </wps:txbx>
                              <wps:bodyPr spcFirstLastPara="1" wrap="square" lIns="91425" tIns="91425" rIns="91425" bIns="91425" anchor="ctr" anchorCtr="0">
                                <a:noAutofit/>
                              </wps:bodyPr>
                            </wps:wsp>
                          </wpg:grpSp>
                        </wpg:grpSp>
                      </wpg:grpSp>
                    </wpg:wgp>
                  </a:graphicData>
                </a:graphic>
                <wp14:sizeRelH relativeFrom="margin">
                  <wp14:pctWidth>0</wp14:pctWidth>
                </wp14:sizeRelH>
                <wp14:sizeRelV relativeFrom="margin">
                  <wp14:pctHeight>0</wp14:pctHeight>
                </wp14:sizeRelV>
              </wp:anchor>
            </w:drawing>
          </mc:Choice>
          <mc:Fallback>
            <w:pict>
              <v:group w14:anchorId="5C7C6937" id="Group 6" o:spid="_x0000_s1026" style="position:absolute;left:0;text-align:left;margin-left:-14.85pt;margin-top:-855.7pt;width:483.6pt;height:715.35pt;z-index:251657216;mso-width-relative:margin;mso-height-relative:margin" coordorigin="21741" coordsize="63436,75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">
                <v:group id="Group 1" o:spid="_x0000_s1027" style="position:absolute;left:21741;width:63437;height:75620" coordorigin="21741" coordsize="63436,75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Shape 3" o:spid="_x0000_s1028" style="position:absolute;left:21741;width:6343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5C87EF97" w14:textId="77777777" w:rsidR="008B1690" w:rsidRDefault="008B1690"/>
                      </w:txbxContent>
                    </v:textbox>
                  </v:rect>
                  <v:group id="Group 2" o:spid="_x0000_s1029" style="position:absolute;left:21741;width:63437;height:75620" coordorigin="28051" coordsize="62484,75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Shape 5" o:spid="_x0000_s1030" style="position:absolute;left:28051;width:62485;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14:paraId="112E967E" w14:textId="77777777" w:rsidR="008B1690" w:rsidRDefault="008B1690"/>
                        </w:txbxContent>
                      </v:textbox>
                    </v:rect>
                    <v:group id="Group 4" o:spid="_x0000_s1031" style="position:absolute;left:28052;width:62484;height:75620" coordorigin="1625,1003" coordsize="9158,14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Shape 7" o:spid="_x0000_s1032" style="position:absolute;left:1625;top:1015;width:9150;height:14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" filled="f" stroked="f">
                        <v:textbox inset="2.53958mm,2.53958mm,2.53958mm,2.53958mm">
                          <w:txbxContent>
                            <w:p w14:paraId="704A6394" w14:textId="77777777" w:rsidR="008B1690" w:rsidRPr="002C30A8" w:rsidRDefault="008B1690" w:rsidP="002C30A8">
                              <w:pPr>
                                <w:rPr>
                                  <w:lang w:val="en-US"/>
                                </w:rPr>
                              </w:pPr>
                            </w:p>
                            <w:p w14:paraId="75D1FCD8" w14:textId="77777777" w:rsidR="002C30A8" w:rsidRDefault="002C30A8"/>
                          </w:txbxContent>
                        </v:textbox>
                      </v:rect>
                      <v:shape id="Shape 8" o:spid="_x0000_s1033" style="position:absolute;left:9329;top:1003;width:821;height:854;visibility:visible;mso-wrap-style:square;v-text-anchor:middle"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extrusionok="f"/>
                      </v:shape>
                      <v:shape id="Shape 9" o:spid="_x0000_s1034" style="position:absolute;left:9780;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" path="m38,182r10,-9l58,153r9,-19l77,105r,-24l77,53r,-24l72,,67,19,62,43,58,57,53,77,43,86,34,96r-15,l,91r38,91xe" fillcolor="#005196" stroked="f">
                        <v:path arrowok="t" o:extrusionok="f"/>
                      </v:shape>
                      <v:shape id="Shape 10" o:spid="_x0000_s1035" style="position:absolute;left:9857;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" path="m53,77l57,53,62,39,57,20,53,5,43,5,38,,33,,29,5r-5,l19,10r-5,5l9,20,,29,,48,5,63,9,77r10,5l29,87,43,82,53,77xe" fillcolor="#005196" stroked="f">
                        <v:path arrowok="t" o:extrusionok="f"/>
                      </v:shape>
                      <v:shape id="Shape 11" o:spid="_x0000_s1036" style="position:absolute;left:8513;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extrusionok="f"/>
                      </v:shape>
                      <v:shape id="Shape 12" o:spid="_x0000_s1037" style="position:absolute;left:10106;top:1012;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extrusionok="f"/>
                      </v:shape>
                      <v:shape id="Shape 13" o:spid="_x0000_s1038" style="position:absolute;left:10073;top:1171;width:566;height:652;visibility:visible;mso-wrap-style:square;v-text-anchor:middle"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extrusionok="f"/>
                      </v:shape>
                      <v:shape id="Shape 15" o:spid="_x0000_s1039" style="position:absolute;left:9914;top:1843;width:159;height:192;visibility:visible;mso-wrap-style:square;v-text-anchor:middle"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" path="m116,l101,14,87,24,72,33,58,43,39,48r-15,l10,52,,48,5,62,15,72r9,9l34,91r10,9l53,110r5,5l68,115r-10,5l53,129r-9,5l39,144r-5,14l34,168r,14l44,192,159,48,116,xe" fillcolor="#005196" stroked="f">
                        <v:path arrowok="t" o:extrusionok="f"/>
                      </v:shape>
                      <v:shape id="Shape 16" o:spid="_x0000_s1040" style="position:absolute;left:9958;top:1891;width:153;height:196;visibility:visible;mso-wrap-style:square;v-text-anchor:middle"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" path="m153,52r-9,20l134,86r-10,24l120,129r-5,15l115,168r-5,14l115,196r-10,-9l96,177,86,168,81,153r-9,-9l67,134,62,124r,-9l57,124r-5,10l43,144r-5,9l28,158r-9,l9,153,,144,115,r38,52xe" fillcolor="#005196" stroked="f">
                        <v:path arrowok="t" o:extrusionok="f"/>
                      </v:shape>
                      <v:shape id="Shape 17" o:spid="_x0000_s1041" style="position:absolute;left:10082;top:1843;width:140;height:182;visibility:visible;mso-wrap-style:square;v-text-anchor:middle"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" path="m29,l44,19,63,43,77,62,96,81r15,19l120,115r10,14l135,134r5,5l140,148r,15l135,172r-5,5l120,182r-4,l106,172,92,158,77,139,58,115,44,91,29,67,15,52,5,38,,33,29,xe" fillcolor="#005196" stroked="f">
                        <v:path arrowok="t" o:extrusionok="f"/>
                      </v:shape>
                      <v:shape id="Shape 18" o:spid="_x0000_s1042" style="position:absolute;left:10097;top:1790;width:686;height:1027;visibility:visible;mso-wrap-style:square;v-text-anchor:middle"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extrusionok="f"/>
                      </v:shape>
                      <v:shape id="Shape 19" o:spid="_x0000_s1043" style="position:absolute;left:10255;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" path="m,52l10,38,24,24,43,14,63,9,82,4,106,r19,4l149,9,130,19r-15,5l101,28,87,38,77,48,72,62,67,76r5,20l,52xe" fillcolor="#005196" stroked="f">
                        <v:path arrowok="t" o:extrusionok="f"/>
                      </v:shape>
                      <v:shape id="Shape 20" o:spid="_x0000_s1044" style="position:absolute;left:10193;top:2083;width:67;height:76;visibility:visible;mso-wrap-style:square;v-text-anchor:middle"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" path="m9,14l14,4r10,l33,r5,l43,,53,4r4,l62,14r5,14l67,38,57,52,53,67r-5,5l43,76r-10,l29,76,24,72r-10,l9,67r,-5l5,52,,38,,24,9,14xe" fillcolor="#005196" stroked="f">
                        <v:path arrowok="t" o:extrusionok="f"/>
                      </v:shape>
                      <v:shape id="Shape 21" o:spid="_x0000_s1045" style="position:absolute;left:10260;top:2351;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extrusionok="f"/>
                      </v:shape>
                      <v:shape id="Shape 22" o:spid="_x0000_s1046" style="position:absolute;left:10524;top:1041;width:250;height:806;visibility:visible;mso-wrap-style:square;v-text-anchor:middle"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" path="m,754l43,691,82,619r28,-77l134,461r20,-91l163,278r,-91l149,96,230,r15,82l250,173r,96l245,365,230,466,211,566r-33,92l144,744r-10,l125,744r-15,5l101,754r-10,4l82,768,72,782,58,802r-5,4l43,806r-5,-4l29,792,24,778,14,768,5,758,,754xe" fillcolor="#005196" stroked="f">
                        <v:path arrowok="t" o:extrusionok="f"/>
                      </v:shape>
                      <v:shape id="Shape 23" o:spid="_x0000_s1047" style="position:absolute;left:9948;top:14812;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" path="m149,34l130,53,115,77,96,96,82,115,67,135r-9,14l43,163r-5,5l34,173r-5,l19,168r-9,l5,159,,149,,139,10,125,24,111,38,91,58,72,77,53,91,29,106,15,115,r5,l149,34xe" fillcolor="#005196" stroked="f">
                        <v:path arrowok="t" o:extrusionok="f"/>
                      </v:shape>
                      <v:shape id="Shape 24" o:spid="_x0000_s1048" style="position:absolute;left:9314;top:14831;width:821;height:855;visibility:visible;mso-wrap-style:square;v-text-anchor:middle"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extrusionok="f"/>
                      </v:shape>
                      <v:shape id="Shape 25" o:spid="_x0000_s1049" style="position:absolute;left:9766;top:15028;width:76;height:183;visibility:visible;mso-wrap-style:square;v-text-anchor:middle"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" path="m33,l48,10r9,19l67,48r5,29l76,101r,29l76,154r-4,29l67,159,62,144,57,125,52,106,43,91,33,87r-14,l,87,33,xe" fillcolor="#005196" stroked="f">
                        <v:path arrowok="t" o:extrusionok="f"/>
                      </v:shape>
                      <v:shape id="Shape 26" o:spid="_x0000_s1050" style="position:absolute;left:9842;top:14947;width:63;height:86;visibility:visible;mso-wrap-style:square;v-text-anchor:middle"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" path="m53,9r5,19l63,48,58,67,53,81r-9,l39,86r-5,l29,81r-5,l20,76,15,72,5,67,,52,,38,5,24,10,9,20,4,29,,44,r9,9xe" fillcolor="#005196" stroked="f">
                        <v:path arrowok="t" o:extrusionok="f"/>
                      </v:shape>
                      <v:shape id="Shape 27" o:spid="_x0000_s1051" style="position:absolute;left:8498;top:15028;width:1191;height:615;visibility:visible;mso-wrap-style:square;v-text-anchor:middle"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extrusionok="f"/>
                      </v:shape>
                      <v:shape id="Shape 28" o:spid="_x0000_s1052" style="position:absolute;left:1009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extrusionok="f"/>
                      </v:shape>
                      <v:shape id="Shape 29" o:spid="_x0000_s1053" style="position:absolute;left:10058;top:14865;width:567;height:653;visibility:visible;mso-wrap-style:square;v-text-anchor:middle"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extrusionok="f"/>
                      </v:shape>
                      <v:shape id="Shape 30" o:spid="_x0000_s1054" style="position:absolute;left:10111;top:14798;width:523;height:705;visibility:visible;mso-wrap-style:square;v-text-anchor:middle"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extrusionok="f"/>
                      </v:shape>
                      <v:shape id="Shape 31" o:spid="_x0000_s1055" style="position:absolute;left:9900;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" path="m115,187l101,177,86,163,72,158,58,149,38,144r-14,l10,139,,144,5,129r9,-9l24,110r10,-9l43,91,53,86r5,-9l67,77,58,72,48,62,43,57,38,48,34,33,29,24,34,9,43,,158,144r-43,43xe" fillcolor="#005196" stroked="f">
                        <v:path arrowok="t" o:extrusionok="f"/>
                      </v:shape>
                      <v:shape id="Shape 32" o:spid="_x0000_s1056" style="position:absolute;left:9943;top:14601;width:154;height:197;visibility:visible;mso-wrap-style:square;v-text-anchor:middle"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" path="m154,149l144,130r-9,-20l125,91,120,67,115,53r,-24l111,14,115,r-9,10l96,19,87,29,82,43,72,53r-5,9l63,72r,10l58,72,53,62,43,53,39,43,29,38r-10,l10,43,,53,115,197r39,-48xe" fillcolor="#005196" stroked="f">
                        <v:path arrowok="t" o:extrusionok="f"/>
                      </v:shape>
                      <v:shape id="Shape 33" o:spid="_x0000_s1057" style="position:absolute;left:10068;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" path="m29,183l43,164,62,144,77,120,96,101,110,82,120,68,130,53r4,-5l139,39r,-10l139,20,134,10,130,5,120,,110,r-9,10l91,24,77,44,58,68,43,92,24,111,14,130,5,144,,149r29,34xe" fillcolor="#005196" stroked="f">
                        <v:path arrowok="t" o:extrusionok="f"/>
                      </v:shape>
                      <v:shape id="Shape 34" o:spid="_x0000_s1058" style="position:absolute;left:10082;top:13871;width:687;height:1028;visibility:visible;mso-wrap-style:square;v-text-anchor:middle"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extrusionok="f"/>
                      </v:shape>
                      <v:shape id="Shape 35" o:spid="_x0000_s1059" style="position:absolute;left:10241;top:14433;width:144;height:96;visibility:visible;mso-wrap-style:square;v-text-anchor:middle"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" path="m,43l9,62,24,72,43,86r19,5l81,96r24,l125,96r19,-5l129,82,115,77,101,67,86,62,77,53,72,38,67,24,72,,,43xe" fillcolor="#005196" stroked="f">
                        <v:path arrowok="t" o:extrusionok="f"/>
                      </v:shape>
                      <v:shape id="Shape 36" o:spid="_x0000_s1060" style="position:absolute;left:10178;top:14529;width:68;height:77;visibility:visible;mso-wrap-style:square;v-text-anchor:middle"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" path="m5,62l15,72r9,l34,77r5,l44,77r9,-5l58,72,63,62,68,48r,-10l58,24,53,10,48,5,44,,34,,29,,20,5r-5,l10,10,5,14,,24,,38,,53r5,9xe" fillcolor="#005196" stroked="f">
                        <v:path arrowok="t" o:extrusionok="f"/>
                      </v:shape>
                      <v:shape id="Shape 37" o:spid="_x0000_s1061" style="position:absolute;left:10241;top:12849;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extrusionok="f"/>
                      </v:shape>
                      <v:shape id="Shape 38" o:spid="_x0000_s1062" style="position:absolute;left:10505;top:14841;width:254;height:811;visibility:visible;mso-wrap-style:square;v-text-anchor:middle"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" path="m,53r48,62l81,187r34,77l139,346r19,86l163,523r,96l153,710r82,101l249,730r5,-92l254,542,249,442,235,341,211,240,182,149,144,62r-5,l129,62,115,58,105,53,96,48,86,34,77,24,62,5,57,,48,,43,5,33,14,29,29,19,38,9,48,,53xe" fillcolor="#005196" stroked="f">
                        <v:path arrowok="t" o:extrusionok="f"/>
                      </v:shape>
                      <v:shape id="Shape 39" o:spid="_x0000_s1063" style="position:absolute;left:2292;top:1703;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" path="m,140l19,120,34,96,53,77,67,58,82,39,96,24,106,10r4,-5l115,r10,l134,r5,5l149,15r,9l149,34,139,44r-9,19l110,82,96,101,77,125,58,144,43,159r-9,14l29,173,,140xe" fillcolor="#005196" stroked="f">
                        <v:path arrowok="t" o:extrusionok="f"/>
                      </v:shape>
                      <v:shape id="Shape 40" o:spid="_x0000_s1064" style="position:absolute;left:2258;top:1003;width:816;height:854;visibility:visible;mso-wrap-style:square;v-text-anchor:middle"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extrusionok="f"/>
                      </v:shape>
                      <v:shape id="Shape 41" o:spid="_x0000_s1065" style="position:absolute;left:2546;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" path="m39,182l29,173,20,153,10,134,5,105,,81,,53,,29,5,r5,19l20,43r4,14l29,77r5,9l44,96r14,l77,91,39,182xe" fillcolor="#005196" stroked="f">
                        <v:path arrowok="t" o:extrusionok="f"/>
                      </v:shape>
                      <v:shape id="Shape 42" o:spid="_x0000_s1066" style="position:absolute;left:2484;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" path="m14,77l5,53,,39,5,20,14,5,24,,34,5r14,5l58,20r4,9l62,48,58,63,53,77,43,82r-9,5l24,82,14,77xe" fillcolor="#005196" stroked="f">
                        <v:path arrowok="t" o:extrusionok="f"/>
                      </v:shape>
                      <v:shape id="Shape 43" o:spid="_x0000_s1067" style="position:absolute;left:2700;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extrusionok="f"/>
                      </v:shape>
                      <v:shape id="Shape 44" o:spid="_x0000_s1068" style="position:absolute;left:1654;top:1012;width:643;height:317;visibility:visible;mso-wrap-style:square;v-text-anchor:middle"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extrusionok="f"/>
                      </v:shape>
                      <v:shape id="Shape 45" o:spid="_x0000_s1069" style="position:absolute;left:1769;top:1171;width:561;height:652;visibility:visible;mso-wrap-style:square;v-text-anchor:middle"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extrusionok="f"/>
                      </v:shape>
                      <v:shape id="Shape 46" o:spid="_x0000_s1070" style="position:absolute;left:1754;top:1185;width:524;height:706;visibility:visible;mso-wrap-style:square;v-text-anchor:middle"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extrusionok="f"/>
                      </v:shape>
                      <v:shape id="Shape 47" o:spid="_x0000_s1071" style="position:absolute;left:2330;top:1843;width:164;height:192;visibility:visible;mso-wrap-style:square;v-text-anchor:middle"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" path="m44,l58,14,72,24r15,9l106,43r14,5l135,48r14,4l164,48,154,62,144,72r-9,9l125,91r-9,9l106,110r-5,5l92,115r9,5l111,129r9,5l125,144r5,14l130,168r-5,14l120,192,,48,44,xe" fillcolor="#005196" stroked="f">
                        <v:path arrowok="t" o:extrusionok="f"/>
                      </v:shape>
                      <v:shape id="Shape 48" o:spid="_x0000_s1072" style="position:absolute;left:2297;top:1891;width:149;height:196;visibility:visible;mso-wrap-style:square;v-text-anchor:middle"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" path="m,52l9,72,19,86r5,24l29,129r4,15l38,168r,14l38,196r5,-9l53,177r9,-9l72,153r5,-9l86,134r5,-10l91,115r,9l101,134r4,10l115,153r5,5l129,158r10,-5l149,144,33,,,52xe" fillcolor="#005196" stroked="f">
                        <v:path arrowok="t" o:extrusionok="f"/>
                      </v:shape>
                      <v:shape id="Shape 49" o:spid="_x0000_s1073" style="position:absolute;left:2182;top:1843;width:139;height:182;visibility:visible;mso-wrap-style:square;v-text-anchor:middle"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" path="m110,l96,19,81,43,62,62,48,81,33,100,19,115,9,129r-5,5l,139r,9l4,163r,9l14,177r5,5l28,182,38,172,52,158,67,139,81,115,100,91,115,67,129,52,139,38r,-5l110,xe" fillcolor="#005196" stroked="f">
                        <v:path arrowok="t" o:extrusionok="f"/>
                      </v:shape>
                      <v:shape id="Shape 50" o:spid="_x0000_s1074" style="position:absolute;left:1625;top:1790;width:681;height:1027;visibility:visible;mso-wrap-style:square;v-text-anchor:middle"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extrusionok="f"/>
                      </v:shape>
                      <v:shape id="Shape 51" o:spid="_x0000_s1075" style="position:absolute;left:2004;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" path="m149,52l134,38,120,24,106,14,86,9,62,4,43,,19,4,,9,14,19r15,5l43,28,58,38r9,10l72,62r5,14l72,96,149,52xe" fillcolor="#005196" stroked="f">
                        <v:path arrowok="t" o:extrusionok="f"/>
                      </v:shape>
                      <v:shape id="Shape 52" o:spid="_x0000_s1076" style="position:absolute;left:2143;top:2083;width:72;height:76;visibility:visible;mso-wrap-style:square;v-text-anchor:middle"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" path="m63,14l53,4,43,4,39,,29,,24,,19,4r-9,l10,14,,28,5,38r5,14l19,67r5,5l29,76r5,l39,76r9,-4l53,72r5,-5l63,62,67,52,72,38r,-14l63,14xe" fillcolor="#005196" stroked="f">
                        <v:path arrowok="t" o:extrusionok="f"/>
                      </v:shape>
                      <v:shape id="Shape 53" o:spid="_x0000_s1077" style="position:absolute;left:1654;top:2351;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extrusionok="f"/>
                      </v:shape>
                      <v:shape id="Shape 54" o:spid="_x0000_s1078" style="position:absolute;left:1630;top:1041;width:254;height:806;visibility:visible;mso-wrap-style:square;v-text-anchor:middle"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" path="m254,754l211,691,172,619,139,542,115,461,100,370,91,278r,-91l100,96,24,,9,82,,173r,96l9,365,24,466,43,566r29,92l110,744r10,l129,744r10,5l148,754r10,4l172,768r10,14l192,802r9,4l206,806r10,-4l220,792r10,-14l235,768r9,-10l254,754xe" fillcolor="#005196" stroked="f">
                        <v:path arrowok="t" o:extrusionok="f"/>
                      </v:shape>
                      <v:rect id="Shape 55" o:spid="_x0000_s1079" style="position:absolute;left:1759;top:4055;width:82;height:8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" fillcolor="#005196" stroked="f">
                        <v:textbox inset="2.53958mm,2.53958mm,2.53958mm,2.53958mm">
                          <w:txbxContent>
                            <w:p w14:paraId="1E37FD1B" w14:textId="77777777" w:rsidR="008B1690" w:rsidRDefault="008B1690">
                              <w:pPr>
                                <w:ind w:hanging="2"/>
                              </w:pPr>
                            </w:p>
                          </w:txbxContent>
                        </v:textbox>
                      </v:rect>
                      <v:rect id="Shape 56" o:spid="_x0000_s1080" style="position:absolute;left:4087;top:1166;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" fillcolor="#005196" stroked="f">
                        <v:textbox inset="2.53958mm,2.53958mm,2.53958mm,2.53958mm">
                          <w:txbxContent>
                            <w:p w14:paraId="43B2573D" w14:textId="77777777" w:rsidR="008B1690" w:rsidRDefault="008B1690">
                              <w:pPr>
                                <w:ind w:hanging="2"/>
                              </w:pPr>
                            </w:p>
                          </w:txbxContent>
                        </v:textbox>
                      </v:rect>
                      <v:shape id="Shape 57" o:spid="_x0000_s1081" style="position:absolute;left:2326;top:14812;width:144;height:173;visibility:visible;mso-wrap-style:square;v-text-anchor:middle"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" path="m,34l14,53,33,77,48,96r14,19l76,135r15,14l100,163r5,5l115,173r5,l129,168r5,l144,159r,-10l144,139,134,125,124,111,110,91,91,72,72,53,52,29,38,15,28,,24,,,34xe" fillcolor="#005196" stroked="f">
                        <v:path arrowok="t" o:extrusionok="f"/>
                      </v:shape>
                      <v:shape id="Shape 58" o:spid="_x0000_s1082" style="position:absolute;left:2287;top:14831;width:816;height:855;visibility:visible;mso-wrap-style:square;v-text-anchor:middle"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extrusionok="f"/>
                      </v:shape>
                      <v:shape id="Shape 59" o:spid="_x0000_s1083" style="position:absolute;left:2575;top:15028;width:77;height:183;visibility:visible;mso-wrap-style:square;v-text-anchor:middle"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" path="m43,l29,10,19,29,10,48,5,77,,101r,29l5,154r,29l15,159r4,-15l24,125r5,-19l39,91r9,-4l58,87r19,l43,xe" fillcolor="#005196" stroked="f">
                        <v:path arrowok="t" o:extrusionok="f"/>
                      </v:shape>
                      <v:shape id="Shape 60" o:spid="_x0000_s1084" style="position:absolute;left:2518;top:14947;width:57;height:86;visibility:visible;mso-wrap-style:square;v-text-anchor:middle"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" path="m9,9l,28,,48,,67,9,81r10,5l33,81,43,76r9,-9l57,52r,-14l52,24,48,9,43,4,28,,19,,9,9xe" fillcolor="#005196" stroked="f">
                        <v:path arrowok="t" o:extrusionok="f"/>
                      </v:shape>
                      <v:shape id="Shape 61" o:spid="_x0000_s1085" style="position:absolute;left:2729;top:15028;width:1195;height:615;visibility:visible;mso-wrap-style:square;v-text-anchor:middle"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extrusionok="f"/>
                      </v:shape>
                      <v:shape id="Shape 62" o:spid="_x0000_s1086" style="position:absolute;left:168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extrusionok="f"/>
                      </v:shape>
                      <v:shape id="Shape 63" o:spid="_x0000_s1087" style="position:absolute;left:1798;top:14865;width:566;height:653;visibility:visible;mso-wrap-style:square;v-text-anchor:middle"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extrusionok="f"/>
                      </v:shape>
                      <v:shape id="Shape 64" o:spid="_x0000_s1088" style="position:absolute;left:1788;top:14798;width:518;height:705;visibility:visible;mso-wrap-style:square;v-text-anchor:middle"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extrusionok="f"/>
                      </v:shape>
                      <v:shape id="Shape 65" o:spid="_x0000_s1089" style="position:absolute;left:2364;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" path="m38,187l53,177,67,163r19,-5l101,149r14,-5l130,144r14,-5l158,144r-9,-15l139,120r-9,-10l125,101,115,91r-9,-5l96,77r-5,l96,72,106,62r9,-5l120,48r5,-15l125,24,120,9,115,,,144r38,43xe" fillcolor="#005196" stroked="f">
                        <v:path arrowok="t" o:extrusionok="f"/>
                      </v:shape>
                      <v:shape id="Shape 66" o:spid="_x0000_s1090" style="position:absolute;left:2326;top:14601;width:153;height:197;visibility:visible;mso-wrap-style:square;v-text-anchor:middle"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" path="m,149l9,130,19,110,24,91,33,67,38,53r,-24l38,14,38,,48,10r4,9l62,29,72,43r9,10l86,62r5,10l91,82,96,72r4,-10l105,53,115,43r9,-5l134,38r10,5l153,53,38,197,,149xe" fillcolor="#005196" stroked="f">
                        <v:path arrowok="t" o:extrusionok="f"/>
                      </v:shape>
                      <v:shape id="Shape 67" o:spid="_x0000_s1091" style="position:absolute;left:2215;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" path="m111,183l91,164,77,144,58,120,43,101,29,82,15,68,5,53,,48,,39,,29,,20,5,10,10,5,15,r9,l34,10,48,24,63,44,77,68,96,92r15,19l125,130r10,14l139,149r-28,34xe" fillcolor="#005196" stroked="f">
                        <v:path arrowok="t" o:extrusionok="f"/>
                      </v:shape>
                      <v:shape id="Shape 68" o:spid="_x0000_s1092" style="position:absolute;left:1654;top:13871;width:681;height:1028;visibility:visible;mso-wrap-style:square;v-text-anchor:middle"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extrusionok="f"/>
                      </v:shape>
                      <v:shape id="Shape 69" o:spid="_x0000_s1093" style="position:absolute;left:2033;top:14433;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" path="m149,43l139,62,125,72,105,86,86,91,67,96r-24,l19,96,,91,19,82,33,77,48,67r9,-5l72,53,77,38r,-14l72,r77,43xe" fillcolor="#005196" stroked="f">
                        <v:path arrowok="t" o:extrusionok="f"/>
                      </v:shape>
                      <v:shape id="Shape 70" o:spid="_x0000_s1094" style="position:absolute;left:2177;top:14529;width:67;height:77;visibility:visible;mso-wrap-style:square;v-text-anchor:middle"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" path="m57,62l48,72r-5,l33,77r-4,l19,77,14,72r-5,l5,62,,48,,38,5,24,14,10,19,5,24,r9,l38,r5,5l48,5r9,5l57,14r5,10l67,38r,15l57,62xe" fillcolor="#005196" stroked="f">
                        <v:path arrowok="t" o:extrusionok="f"/>
                      </v:shape>
                      <v:shape id="Shape 71" o:spid="_x0000_s1095" style="position:absolute;left:1687;top:12849;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extrusionok="f"/>
                      </v:shape>
                      <v:shape id="Shape 72" o:spid="_x0000_s1096" style="position:absolute;left:1663;top:14841;width:250;height:811;visibility:visible;mso-wrap-style:square;v-text-anchor:middle"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" path="m250,53r-43,62l168,187r-29,77l111,346,96,432r-9,91l87,619r9,91l19,811,5,730,,638,,542,5,442,19,341,39,240,72,149,106,62r9,l125,62r10,-4l144,53r15,-5l168,34,178,24,192,5,197,r10,l211,5r10,9l226,29r9,9l240,48r10,5xe" fillcolor="#005196" stroked="f">
                        <v:path arrowok="t" o:extrusionok="f"/>
                      </v:shape>
                      <v:rect id="Shape 73" o:spid="_x0000_s1097" style="position:absolute;left:4087;top:15470;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" fillcolor="#005196" stroked="f">
                        <v:textbox inset="2.53958mm,2.53958mm,2.53958mm,2.53958mm">
                          <w:txbxContent>
                            <w:p w14:paraId="6E10FCEA" w14:textId="77777777" w:rsidR="008B1690" w:rsidRDefault="008B1690">
                              <w:pPr>
                                <w:ind w:hanging="2"/>
                              </w:pPr>
                            </w:p>
                          </w:txbxContent>
                        </v:textbox>
                      </v:rect>
                      <v:rect id="Shape 74" o:spid="_x0000_s1098" style="position:absolute;left:10558;top:4118;width:86;height:8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" fillcolor="#005196" stroked="f">
                        <v:textbox inset="2.53958mm,2.53958mm,2.53958mm,2.53958mm">
                          <w:txbxContent>
                            <w:p w14:paraId="145F55CD" w14:textId="77777777" w:rsidR="008B1690" w:rsidRDefault="008B1690">
                              <w:pPr>
                                <w:ind w:hanging="2"/>
                              </w:pPr>
                            </w:p>
                          </w:txbxContent>
                        </v:textbox>
                      </v:rect>
                    </v:group>
                  </v:group>
                </v:group>
              </v:group>
            </w:pict>
          </mc:Fallback>
        </mc:AlternateContent>
      </w:r>
    </w:p>
    <w:p w14:paraId="26639FC5" w14:textId="77777777" w:rsidR="008B1690" w:rsidRPr="003A14D5" w:rsidRDefault="00000000" w:rsidP="00FB4249">
      <w:pPr>
        <w:spacing w:line="276" w:lineRule="auto"/>
        <w:jc w:val="both"/>
        <w:rPr>
          <w:sz w:val="28"/>
          <w:szCs w:val="28"/>
        </w:rPr>
      </w:pPr>
      <w:r w:rsidRPr="003A14D5">
        <w:rPr>
          <w:color w:val="000000"/>
          <w:sz w:val="28"/>
          <w:szCs w:val="28"/>
        </w:rPr>
        <w:t>NHẬN XÉT VÀ ĐÁNH GIÁ CỦA GIẢNG VIÊN</w:t>
      </w:r>
    </w:p>
    <w:p w14:paraId="56F50555" w14:textId="77777777" w:rsidR="008B1690" w:rsidRPr="003A14D5" w:rsidRDefault="00000000" w:rsidP="00FB4249">
      <w:pPr>
        <w:spacing w:line="276" w:lineRule="auto"/>
        <w:jc w:val="both"/>
        <w:rPr>
          <w:sz w:val="28"/>
          <w:szCs w:val="28"/>
        </w:rPr>
      </w:pPr>
      <w:r w:rsidRPr="003A14D5">
        <w:rPr>
          <w:sz w:val="28"/>
          <w:szCs w:val="28"/>
        </w:rPr>
        <w:t>…………………………………..…………………………………..…………………………………..…………………………………..…………………………………..…………………………………..…………………………………..…………………………………..…………………………………..…………………………………..…………………………………..…………………………………..…………………………………..…………………………………..…………………………………..…………………………………..…………………………………..…………………………………..…………………………………..…………………………………..…………………………………..…………………………………..…………………………………..…………………………………..…………………………………..…………………………………..…………………………………..…………………………………..……………………………………….……………………..…………………………………</w:t>
      </w:r>
      <w:r w:rsidRPr="003A14D5">
        <w:rPr>
          <w:sz w:val="28"/>
          <w:szCs w:val="28"/>
          <w:lang w:val="vi-VN"/>
        </w:rPr>
        <w:t>......................................................................................................................</w:t>
      </w:r>
      <w:r w:rsidRPr="003A14D5">
        <w:rPr>
          <w:sz w:val="28"/>
          <w:szCs w:val="28"/>
        </w:rPr>
        <w:t>..</w:t>
      </w:r>
    </w:p>
    <w:p w14:paraId="10DA73A2" w14:textId="77777777" w:rsidR="008B1690" w:rsidRPr="003A14D5" w:rsidRDefault="008B1690" w:rsidP="00FB4249">
      <w:pPr>
        <w:spacing w:line="276" w:lineRule="auto"/>
        <w:jc w:val="both"/>
      </w:pPr>
    </w:p>
    <w:p w14:paraId="2792DAF4" w14:textId="77777777" w:rsidR="008B1690" w:rsidRPr="003A14D5" w:rsidRDefault="008B1690" w:rsidP="00FB4249">
      <w:pPr>
        <w:jc w:val="both"/>
      </w:pPr>
    </w:p>
    <w:p w14:paraId="47E698F5" w14:textId="77777777" w:rsidR="008B1690" w:rsidRPr="003A14D5" w:rsidRDefault="008B1690" w:rsidP="00FB4249">
      <w:pPr>
        <w:jc w:val="both"/>
      </w:pPr>
    </w:p>
    <w:p w14:paraId="7486D26E" w14:textId="77777777" w:rsidR="008B1690" w:rsidRPr="003A14D5" w:rsidRDefault="008B1690" w:rsidP="00FB4249">
      <w:pPr>
        <w:jc w:val="both"/>
      </w:pPr>
    </w:p>
    <w:p w14:paraId="7343C796" w14:textId="77777777" w:rsidR="008B1690" w:rsidRPr="003A14D5" w:rsidRDefault="008B1690" w:rsidP="00FB4249">
      <w:pPr>
        <w:jc w:val="both"/>
      </w:pPr>
    </w:p>
    <w:p w14:paraId="0A4CA8A0" w14:textId="77777777" w:rsidR="008B1690" w:rsidRPr="003A14D5" w:rsidRDefault="008B1690" w:rsidP="00FB4249">
      <w:pPr>
        <w:jc w:val="both"/>
      </w:pPr>
    </w:p>
    <w:p w14:paraId="39EDC197" w14:textId="77777777" w:rsidR="008B1690" w:rsidRPr="003A14D5" w:rsidRDefault="008B1690" w:rsidP="00FB4249">
      <w:pPr>
        <w:jc w:val="both"/>
      </w:pPr>
    </w:p>
    <w:p w14:paraId="712891EC" w14:textId="77777777" w:rsidR="008B1690" w:rsidRPr="003A14D5" w:rsidRDefault="008B1690" w:rsidP="00FB4249">
      <w:pPr>
        <w:jc w:val="both"/>
      </w:pPr>
    </w:p>
    <w:p w14:paraId="3C73034B" w14:textId="77777777" w:rsidR="008B1690" w:rsidRPr="003A14D5" w:rsidRDefault="008B1690" w:rsidP="00FB4249">
      <w:pPr>
        <w:jc w:val="both"/>
      </w:pPr>
    </w:p>
    <w:p w14:paraId="23523821" w14:textId="77777777" w:rsidR="008B1690" w:rsidRPr="003A14D5" w:rsidRDefault="008B1690" w:rsidP="00FB4249">
      <w:pPr>
        <w:jc w:val="both"/>
      </w:pPr>
    </w:p>
    <w:p w14:paraId="24400256" w14:textId="77777777" w:rsidR="008B1690" w:rsidRPr="003A14D5" w:rsidRDefault="008B1690" w:rsidP="00FB4249">
      <w:pPr>
        <w:jc w:val="both"/>
      </w:pPr>
    </w:p>
    <w:p w14:paraId="46A6677F" w14:textId="77777777" w:rsidR="008B1690" w:rsidRPr="003A14D5" w:rsidRDefault="008B1690" w:rsidP="00FB4249">
      <w:pPr>
        <w:jc w:val="both"/>
      </w:pPr>
    </w:p>
    <w:p w14:paraId="78DD4D33" w14:textId="77777777" w:rsidR="008B1690" w:rsidRPr="003A14D5" w:rsidRDefault="008B1690" w:rsidP="00FB4249">
      <w:pPr>
        <w:jc w:val="both"/>
      </w:pPr>
    </w:p>
    <w:p w14:paraId="5CE7841A" w14:textId="77777777" w:rsidR="008B1690" w:rsidRPr="003A14D5" w:rsidRDefault="008B1690" w:rsidP="00FB4249">
      <w:pPr>
        <w:jc w:val="both"/>
      </w:pPr>
    </w:p>
    <w:p w14:paraId="38C3CCE9" w14:textId="77777777" w:rsidR="008B1690" w:rsidRPr="003A14D5" w:rsidRDefault="008B1690" w:rsidP="00FB4249">
      <w:pPr>
        <w:jc w:val="both"/>
      </w:pPr>
    </w:p>
    <w:p w14:paraId="4A98DCF6" w14:textId="77777777" w:rsidR="008B1690" w:rsidRPr="003A14D5" w:rsidRDefault="008B1690" w:rsidP="00FB4249">
      <w:pPr>
        <w:jc w:val="both"/>
      </w:pPr>
    </w:p>
    <w:p w14:paraId="6561ACCC" w14:textId="77777777" w:rsidR="008B1690" w:rsidRPr="003A14D5" w:rsidRDefault="008B1690" w:rsidP="00FB4249">
      <w:pPr>
        <w:jc w:val="both"/>
      </w:pPr>
    </w:p>
    <w:p w14:paraId="6F2EE95F" w14:textId="77777777" w:rsidR="008B1690" w:rsidRPr="003A14D5" w:rsidRDefault="008B1690" w:rsidP="00FB4249">
      <w:pPr>
        <w:jc w:val="both"/>
      </w:pPr>
    </w:p>
    <w:p w14:paraId="75BBC47D" w14:textId="77777777" w:rsidR="008B1690" w:rsidRPr="003A14D5" w:rsidRDefault="008B1690" w:rsidP="00FB4249">
      <w:pPr>
        <w:jc w:val="both"/>
      </w:pPr>
    </w:p>
    <w:p w14:paraId="3F6DEDAA" w14:textId="77777777" w:rsidR="008B1690" w:rsidRPr="003A14D5" w:rsidRDefault="008B1690" w:rsidP="00FB4249">
      <w:pPr>
        <w:jc w:val="both"/>
      </w:pPr>
    </w:p>
    <w:p w14:paraId="77436F24" w14:textId="77777777" w:rsidR="008B1690" w:rsidRPr="003A14D5" w:rsidRDefault="008B1690" w:rsidP="00FB4249">
      <w:pPr>
        <w:jc w:val="both"/>
      </w:pPr>
    </w:p>
    <w:p w14:paraId="710BB6DB" w14:textId="77777777" w:rsidR="008B1690" w:rsidRPr="003A14D5" w:rsidRDefault="008B1690" w:rsidP="00FB4249">
      <w:pPr>
        <w:jc w:val="both"/>
      </w:pPr>
    </w:p>
    <w:p w14:paraId="6972D648" w14:textId="77777777" w:rsidR="008B1690" w:rsidRPr="003A14D5" w:rsidRDefault="008B1690" w:rsidP="00FB4249">
      <w:pPr>
        <w:jc w:val="both"/>
      </w:pPr>
    </w:p>
    <w:p w14:paraId="7593898E" w14:textId="77777777" w:rsidR="008B1690" w:rsidRPr="003A14D5" w:rsidRDefault="008B1690" w:rsidP="00FB4249">
      <w:pPr>
        <w:spacing w:line="276" w:lineRule="auto"/>
        <w:jc w:val="both"/>
      </w:pPr>
    </w:p>
    <w:p w14:paraId="38110106" w14:textId="77777777" w:rsidR="008B1690" w:rsidRPr="003A14D5" w:rsidRDefault="008B1690" w:rsidP="00FB4249">
      <w:pPr>
        <w:spacing w:line="276" w:lineRule="auto"/>
        <w:jc w:val="both"/>
      </w:pPr>
    </w:p>
    <w:p w14:paraId="7F612781" w14:textId="77777777" w:rsidR="008B1690" w:rsidRPr="003A14D5" w:rsidRDefault="00000000" w:rsidP="00FB4249">
      <w:pPr>
        <w:pStyle w:val="Heading1"/>
        <w:tabs>
          <w:tab w:val="left" w:pos="9759"/>
        </w:tabs>
        <w:jc w:val="both"/>
        <w:rPr>
          <w:rFonts w:ascii="Times New Roman" w:eastAsia="Times New Roman" w:hAnsi="Times New Roman" w:cs="Times New Roman"/>
          <w:color w:val="000000"/>
          <w:sz w:val="34"/>
          <w:szCs w:val="34"/>
        </w:rPr>
      </w:pPr>
      <w:bookmarkStart w:id="4" w:name="_heading=h.30j0zll" w:colFirst="0" w:colLast="0"/>
      <w:bookmarkStart w:id="5" w:name="_Toc31698"/>
      <w:bookmarkStart w:id="6" w:name="_Toc212409625"/>
      <w:bookmarkEnd w:id="4"/>
      <w:r w:rsidRPr="003A14D5">
        <w:rPr>
          <w:rFonts w:ascii="Times New Roman" w:eastAsia="Times New Roman" w:hAnsi="Times New Roman" w:cs="Times New Roman"/>
          <w:color w:val="000000"/>
          <w:sz w:val="34"/>
          <w:szCs w:val="34"/>
        </w:rPr>
        <w:lastRenderedPageBreak/>
        <w:t>LỜI CẢM ƠN</w:t>
      </w:r>
      <w:bookmarkEnd w:id="5"/>
      <w:bookmarkEnd w:id="6"/>
    </w:p>
    <w:p w14:paraId="4D358862" w14:textId="77777777" w:rsidR="008B1690" w:rsidRPr="003A14D5" w:rsidRDefault="00000000" w:rsidP="00FB4249">
      <w:pPr>
        <w:spacing w:after="160" w:line="259" w:lineRule="auto"/>
        <w:ind w:firstLine="720"/>
        <w:jc w:val="both"/>
        <w:rPr>
          <w:sz w:val="28"/>
          <w:szCs w:val="28"/>
        </w:rPr>
      </w:pPr>
      <w:r w:rsidRPr="003A14D5">
        <w:rPr>
          <w:sz w:val="28"/>
          <w:szCs w:val="28"/>
        </w:rPr>
        <w:t xml:space="preserve">Chúng em xin gửi lời cảm ơn chân thành và sự tri ân sâu sắc đối với các thầy cô của trường Đại Học Sài Gòn, đặc biệt là các thầy cô ở khoa Công Nghệ Thông Tin đã tạo điều kiện cho em tiếp cận và tìm hiểu để hoàn thành đồ án môn học lần này. </w:t>
      </w:r>
    </w:p>
    <w:p w14:paraId="19BDEFA5" w14:textId="77777777" w:rsidR="008B1690" w:rsidRPr="003A14D5" w:rsidRDefault="00000000" w:rsidP="00FB4249">
      <w:pPr>
        <w:spacing w:after="160" w:line="259" w:lineRule="auto"/>
        <w:ind w:firstLine="720"/>
        <w:jc w:val="both"/>
        <w:rPr>
          <w:sz w:val="28"/>
          <w:szCs w:val="28"/>
        </w:rPr>
      </w:pPr>
      <w:r w:rsidRPr="003A14D5">
        <w:rPr>
          <w:sz w:val="28"/>
          <w:szCs w:val="28"/>
        </w:rPr>
        <w:t xml:space="preserve">Và chúng em cũng xin chân thành đặc biệt cảm ơn thầy Đỗ Như Tài, thầy là giảng viên giảng dạy đã nhiệt tình hướng dẫn giúp chúng em hoàn thành được đồ án lần này. </w:t>
      </w:r>
    </w:p>
    <w:p w14:paraId="269F50D4" w14:textId="77777777" w:rsidR="008B1690" w:rsidRPr="003A14D5" w:rsidRDefault="00000000" w:rsidP="00FB4249">
      <w:pPr>
        <w:spacing w:after="160" w:line="259" w:lineRule="auto"/>
        <w:ind w:firstLine="720"/>
        <w:jc w:val="both"/>
        <w:rPr>
          <w:sz w:val="28"/>
          <w:szCs w:val="28"/>
        </w:rPr>
      </w:pPr>
      <w:r w:rsidRPr="003A14D5">
        <w:rPr>
          <w:sz w:val="28"/>
          <w:szCs w:val="28"/>
        </w:rPr>
        <w:t xml:space="preserve">Trong quá trình nghiên cứu và làm bài báo cáo đồ án, kiến thức cũng như kinh nghiệm thực tế còn nhiều hạn chế nên bài báo cáo không thể tránh khỏi những thiếu sót, chúng em rất mong nhận được ý kiến đóng góp của thầy, cô để em học hỏi được nhiều kỹ năng, kinh nghiệm và sẽ hoàn thành tốt hơn cho những bài báo cáo sắp tới. </w:t>
      </w:r>
    </w:p>
    <w:p w14:paraId="48EC9E38" w14:textId="77777777" w:rsidR="008B1690" w:rsidRPr="003A14D5" w:rsidRDefault="00000000" w:rsidP="00FB4249">
      <w:pPr>
        <w:spacing w:after="160" w:line="259" w:lineRule="auto"/>
        <w:ind w:firstLine="720"/>
        <w:jc w:val="both"/>
        <w:rPr>
          <w:sz w:val="28"/>
          <w:szCs w:val="28"/>
        </w:rPr>
      </w:pPr>
      <w:r w:rsidRPr="003A14D5">
        <w:rPr>
          <w:sz w:val="28"/>
          <w:szCs w:val="28"/>
        </w:rPr>
        <w:t>Chúng em xin chân thành cảm ơn!</w:t>
      </w:r>
    </w:p>
    <w:p w14:paraId="387EB5F1" w14:textId="77777777" w:rsidR="008B1690" w:rsidRPr="003A14D5" w:rsidRDefault="008B1690" w:rsidP="00FB4249">
      <w:pPr>
        <w:spacing w:after="160" w:line="259" w:lineRule="auto"/>
        <w:ind w:firstLine="720"/>
        <w:jc w:val="both"/>
        <w:rPr>
          <w:sz w:val="28"/>
          <w:szCs w:val="28"/>
        </w:rPr>
      </w:pPr>
    </w:p>
    <w:p w14:paraId="7016B218" w14:textId="77777777" w:rsidR="008B1690" w:rsidRPr="003A14D5" w:rsidRDefault="008B1690" w:rsidP="00FB4249">
      <w:pPr>
        <w:spacing w:after="160" w:line="259" w:lineRule="auto"/>
        <w:ind w:firstLine="720"/>
        <w:jc w:val="both"/>
        <w:rPr>
          <w:sz w:val="28"/>
          <w:szCs w:val="28"/>
        </w:rPr>
      </w:pPr>
    </w:p>
    <w:p w14:paraId="31BB30DD" w14:textId="77777777" w:rsidR="008B1690" w:rsidRPr="003A14D5" w:rsidRDefault="008B1690" w:rsidP="00FB4249">
      <w:pPr>
        <w:spacing w:after="160" w:line="259" w:lineRule="auto"/>
        <w:ind w:firstLine="720"/>
        <w:jc w:val="both"/>
        <w:rPr>
          <w:sz w:val="28"/>
          <w:szCs w:val="28"/>
        </w:rPr>
      </w:pPr>
    </w:p>
    <w:p w14:paraId="754E68B8" w14:textId="77777777" w:rsidR="008B1690" w:rsidRPr="003A14D5" w:rsidRDefault="008B1690" w:rsidP="00FB4249">
      <w:pPr>
        <w:spacing w:after="160" w:line="259" w:lineRule="auto"/>
        <w:ind w:firstLine="720"/>
        <w:jc w:val="both"/>
        <w:rPr>
          <w:sz w:val="28"/>
          <w:szCs w:val="28"/>
        </w:rPr>
      </w:pPr>
    </w:p>
    <w:p w14:paraId="5C146443" w14:textId="77777777" w:rsidR="008B1690" w:rsidRPr="003A14D5" w:rsidRDefault="008B1690" w:rsidP="00FB4249">
      <w:pPr>
        <w:spacing w:after="160" w:line="259" w:lineRule="auto"/>
        <w:ind w:firstLine="720"/>
        <w:jc w:val="both"/>
        <w:rPr>
          <w:sz w:val="28"/>
          <w:szCs w:val="28"/>
        </w:rPr>
      </w:pPr>
    </w:p>
    <w:p w14:paraId="15573D47" w14:textId="77777777" w:rsidR="008B1690" w:rsidRPr="003A14D5" w:rsidRDefault="008B1690" w:rsidP="00FB4249">
      <w:pPr>
        <w:spacing w:after="160" w:line="259" w:lineRule="auto"/>
        <w:ind w:firstLine="720"/>
        <w:jc w:val="both"/>
        <w:rPr>
          <w:sz w:val="28"/>
          <w:szCs w:val="28"/>
        </w:rPr>
      </w:pPr>
    </w:p>
    <w:p w14:paraId="4ED68597" w14:textId="77777777" w:rsidR="008B1690" w:rsidRPr="003A14D5" w:rsidRDefault="008B1690" w:rsidP="00FB4249">
      <w:pPr>
        <w:spacing w:after="160" w:line="259" w:lineRule="auto"/>
        <w:ind w:firstLine="720"/>
        <w:jc w:val="both"/>
        <w:rPr>
          <w:sz w:val="28"/>
          <w:szCs w:val="28"/>
        </w:rPr>
      </w:pPr>
    </w:p>
    <w:p w14:paraId="16CFBF8F" w14:textId="77777777" w:rsidR="008B1690" w:rsidRPr="003A14D5" w:rsidRDefault="008B1690" w:rsidP="00FB4249">
      <w:pPr>
        <w:spacing w:after="160" w:line="259" w:lineRule="auto"/>
        <w:ind w:firstLine="720"/>
        <w:jc w:val="both"/>
        <w:rPr>
          <w:sz w:val="28"/>
          <w:szCs w:val="28"/>
        </w:rPr>
      </w:pPr>
    </w:p>
    <w:p w14:paraId="3AF4924A" w14:textId="77777777" w:rsidR="008B1690" w:rsidRPr="003A14D5" w:rsidRDefault="008B1690" w:rsidP="00FB4249">
      <w:pPr>
        <w:spacing w:after="160" w:line="259" w:lineRule="auto"/>
        <w:ind w:firstLine="720"/>
        <w:jc w:val="both"/>
        <w:rPr>
          <w:sz w:val="28"/>
          <w:szCs w:val="28"/>
        </w:rPr>
      </w:pPr>
    </w:p>
    <w:p w14:paraId="539CE358" w14:textId="77777777" w:rsidR="008B1690" w:rsidRPr="003A14D5" w:rsidRDefault="008B1690" w:rsidP="00FB4249">
      <w:pPr>
        <w:spacing w:after="160" w:line="259" w:lineRule="auto"/>
        <w:ind w:firstLine="720"/>
        <w:jc w:val="both"/>
        <w:rPr>
          <w:sz w:val="28"/>
          <w:szCs w:val="28"/>
        </w:rPr>
      </w:pPr>
    </w:p>
    <w:p w14:paraId="44CA853B" w14:textId="77777777" w:rsidR="008B1690" w:rsidRPr="003A14D5" w:rsidRDefault="008B1690" w:rsidP="00FB4249">
      <w:pPr>
        <w:spacing w:after="160" w:line="259" w:lineRule="auto"/>
        <w:ind w:firstLine="720"/>
        <w:jc w:val="both"/>
        <w:rPr>
          <w:sz w:val="28"/>
          <w:szCs w:val="28"/>
        </w:rPr>
      </w:pPr>
    </w:p>
    <w:p w14:paraId="2865EF3E" w14:textId="77777777" w:rsidR="008B1690" w:rsidRPr="003A14D5" w:rsidRDefault="008B1690" w:rsidP="00FB4249">
      <w:pPr>
        <w:spacing w:after="160" w:line="259" w:lineRule="auto"/>
        <w:ind w:firstLine="720"/>
        <w:jc w:val="both"/>
        <w:rPr>
          <w:sz w:val="28"/>
          <w:szCs w:val="28"/>
        </w:rPr>
      </w:pPr>
    </w:p>
    <w:p w14:paraId="6997E9F3" w14:textId="77777777" w:rsidR="008B1690" w:rsidRPr="003A14D5" w:rsidRDefault="00000000" w:rsidP="00FB4249">
      <w:pPr>
        <w:spacing w:after="160" w:line="259" w:lineRule="auto"/>
        <w:ind w:firstLine="720"/>
        <w:jc w:val="both"/>
        <w:rPr>
          <w:sz w:val="28"/>
          <w:szCs w:val="28"/>
        </w:rPr>
      </w:pPr>
      <w:r w:rsidRPr="003A14D5">
        <w:br w:type="page"/>
      </w:r>
    </w:p>
    <w:p w14:paraId="03F6F39C" w14:textId="273CCE95" w:rsidR="008B1690" w:rsidRPr="003A14D5" w:rsidRDefault="008B1690" w:rsidP="00FB4249">
      <w:pPr>
        <w:pStyle w:val="Heading1"/>
        <w:spacing w:before="120" w:line="360" w:lineRule="auto"/>
        <w:jc w:val="both"/>
        <w:rPr>
          <w:rFonts w:ascii="Times New Roman" w:hAnsi="Times New Roman" w:cs="Times New Roman"/>
          <w:lang w:val="en-US"/>
        </w:rPr>
      </w:pPr>
      <w:bookmarkStart w:id="7" w:name="_heading=h.u03pprdrw9xk" w:colFirst="0" w:colLast="0"/>
      <w:bookmarkEnd w:id="7"/>
    </w:p>
    <w:tbl>
      <w:tblPr>
        <w:tblStyle w:val="TableGrid"/>
        <w:tblW w:w="0" w:type="auto"/>
        <w:tblInd w:w="0" w:type="dxa"/>
        <w:tblCellMar>
          <w:left w:w="108" w:type="dxa"/>
          <w:right w:w="108" w:type="dxa"/>
        </w:tblCellMar>
        <w:tblLook w:val="04A0" w:firstRow="1" w:lastRow="0" w:firstColumn="1" w:lastColumn="0" w:noHBand="0" w:noVBand="1"/>
      </w:tblPr>
      <w:tblGrid>
        <w:gridCol w:w="4532"/>
        <w:gridCol w:w="4530"/>
      </w:tblGrid>
      <w:tr w:rsidR="008B1690" w:rsidRPr="003A14D5" w14:paraId="29951593" w14:textId="77777777">
        <w:trPr>
          <w:trHeight w:val="397"/>
        </w:trPr>
        <w:tc>
          <w:tcPr>
            <w:tcW w:w="4644" w:type="dxa"/>
          </w:tcPr>
          <w:p w14:paraId="33EC6377" w14:textId="24CCA700" w:rsidR="008B1690" w:rsidRPr="003A14D5" w:rsidRDefault="002C30A8" w:rsidP="00FB4249">
            <w:pPr>
              <w:tabs>
                <w:tab w:val="left" w:pos="454"/>
              </w:tabs>
              <w:spacing w:line="360" w:lineRule="auto"/>
              <w:jc w:val="both"/>
              <w:rPr>
                <w:sz w:val="28"/>
                <w:szCs w:val="28"/>
                <w:lang w:val="en-US"/>
              </w:rPr>
            </w:pPr>
            <w:r w:rsidRPr="003A14D5">
              <w:rPr>
                <w:sz w:val="28"/>
                <w:szCs w:val="28"/>
                <w:lang w:val="en-US"/>
              </w:rPr>
              <w:t>Bùi Thành Công</w:t>
            </w:r>
          </w:p>
        </w:tc>
        <w:tc>
          <w:tcPr>
            <w:tcW w:w="4644" w:type="dxa"/>
          </w:tcPr>
          <w:p w14:paraId="0EB0A420" w14:textId="77777777" w:rsidR="008B1690" w:rsidRPr="003A14D5" w:rsidRDefault="00000000" w:rsidP="00FB4249">
            <w:pPr>
              <w:tabs>
                <w:tab w:val="left" w:pos="454"/>
              </w:tabs>
              <w:spacing w:line="360" w:lineRule="auto"/>
              <w:jc w:val="both"/>
              <w:rPr>
                <w:sz w:val="28"/>
                <w:szCs w:val="28"/>
                <w:lang w:val="vi-VN"/>
              </w:rPr>
            </w:pPr>
            <w:r w:rsidRPr="003A14D5">
              <w:rPr>
                <w:sz w:val="28"/>
                <w:szCs w:val="28"/>
                <w:lang w:val="vi-VN"/>
              </w:rPr>
              <w:t>Word</w:t>
            </w:r>
          </w:p>
        </w:tc>
      </w:tr>
    </w:tbl>
    <w:p w14:paraId="576979D9" w14:textId="77777777" w:rsidR="008B1690" w:rsidRPr="003A14D5" w:rsidRDefault="008B1690" w:rsidP="00FB4249">
      <w:pPr>
        <w:tabs>
          <w:tab w:val="left" w:pos="454"/>
        </w:tabs>
        <w:spacing w:line="360" w:lineRule="auto"/>
        <w:jc w:val="both"/>
        <w:rPr>
          <w:sz w:val="28"/>
          <w:szCs w:val="28"/>
        </w:rPr>
      </w:pPr>
    </w:p>
    <w:p w14:paraId="047464AF" w14:textId="77777777" w:rsidR="008B1690" w:rsidRPr="003A14D5" w:rsidRDefault="008B1690" w:rsidP="00FB4249">
      <w:pPr>
        <w:tabs>
          <w:tab w:val="left" w:pos="454"/>
        </w:tabs>
        <w:spacing w:line="360" w:lineRule="auto"/>
        <w:jc w:val="both"/>
        <w:rPr>
          <w:sz w:val="28"/>
          <w:szCs w:val="28"/>
        </w:rPr>
      </w:pPr>
    </w:p>
    <w:p w14:paraId="004741CE" w14:textId="77777777" w:rsidR="008B1690" w:rsidRPr="003A14D5" w:rsidRDefault="008B1690" w:rsidP="00FB4249">
      <w:pPr>
        <w:tabs>
          <w:tab w:val="left" w:pos="454"/>
        </w:tabs>
        <w:spacing w:line="360" w:lineRule="auto"/>
        <w:jc w:val="both"/>
        <w:rPr>
          <w:sz w:val="28"/>
          <w:szCs w:val="28"/>
        </w:rPr>
      </w:pPr>
    </w:p>
    <w:p w14:paraId="48B4201A" w14:textId="77777777" w:rsidR="008B1690" w:rsidRPr="003A14D5" w:rsidRDefault="008B1690" w:rsidP="00FB4249">
      <w:pPr>
        <w:tabs>
          <w:tab w:val="left" w:pos="454"/>
        </w:tabs>
        <w:spacing w:line="360" w:lineRule="auto"/>
        <w:jc w:val="both"/>
        <w:rPr>
          <w:sz w:val="28"/>
          <w:szCs w:val="28"/>
        </w:rPr>
      </w:pPr>
    </w:p>
    <w:p w14:paraId="41405BFD" w14:textId="77777777" w:rsidR="008B1690" w:rsidRPr="003A14D5" w:rsidRDefault="008B1690" w:rsidP="00FB4249">
      <w:pPr>
        <w:tabs>
          <w:tab w:val="left" w:pos="454"/>
        </w:tabs>
        <w:spacing w:line="360" w:lineRule="auto"/>
        <w:jc w:val="both"/>
        <w:rPr>
          <w:sz w:val="28"/>
          <w:szCs w:val="28"/>
        </w:rPr>
      </w:pPr>
    </w:p>
    <w:p w14:paraId="5D15D944" w14:textId="77777777" w:rsidR="008B1690" w:rsidRPr="003A14D5" w:rsidRDefault="008B1690" w:rsidP="00FB4249">
      <w:pPr>
        <w:tabs>
          <w:tab w:val="left" w:pos="454"/>
        </w:tabs>
        <w:spacing w:line="360" w:lineRule="auto"/>
        <w:jc w:val="both"/>
        <w:rPr>
          <w:sz w:val="28"/>
          <w:szCs w:val="28"/>
        </w:rPr>
      </w:pPr>
    </w:p>
    <w:p w14:paraId="2A3CF62C" w14:textId="77777777" w:rsidR="008B1690" w:rsidRPr="003A14D5" w:rsidRDefault="008B1690" w:rsidP="00FB4249">
      <w:pPr>
        <w:tabs>
          <w:tab w:val="left" w:pos="454"/>
        </w:tabs>
        <w:spacing w:line="360" w:lineRule="auto"/>
        <w:jc w:val="both"/>
        <w:rPr>
          <w:sz w:val="28"/>
          <w:szCs w:val="28"/>
        </w:rPr>
      </w:pPr>
    </w:p>
    <w:p w14:paraId="7FBCC21C" w14:textId="77777777" w:rsidR="008B1690" w:rsidRPr="003A14D5" w:rsidRDefault="008B1690" w:rsidP="00FB4249">
      <w:pPr>
        <w:tabs>
          <w:tab w:val="left" w:pos="454"/>
        </w:tabs>
        <w:spacing w:line="360" w:lineRule="auto"/>
        <w:jc w:val="both"/>
        <w:rPr>
          <w:sz w:val="28"/>
          <w:szCs w:val="28"/>
        </w:rPr>
      </w:pPr>
    </w:p>
    <w:p w14:paraId="076F9AFF" w14:textId="77777777" w:rsidR="008B1690" w:rsidRPr="003A14D5" w:rsidRDefault="008B1690" w:rsidP="00FB4249">
      <w:pPr>
        <w:tabs>
          <w:tab w:val="left" w:pos="454"/>
        </w:tabs>
        <w:spacing w:line="360" w:lineRule="auto"/>
        <w:jc w:val="both"/>
        <w:rPr>
          <w:sz w:val="28"/>
          <w:szCs w:val="28"/>
        </w:rPr>
      </w:pPr>
    </w:p>
    <w:p w14:paraId="5F99CEA0" w14:textId="77777777" w:rsidR="008B1690" w:rsidRPr="003A14D5" w:rsidRDefault="008B1690" w:rsidP="00FB4249">
      <w:pPr>
        <w:tabs>
          <w:tab w:val="left" w:pos="454"/>
        </w:tabs>
        <w:spacing w:line="360" w:lineRule="auto"/>
        <w:jc w:val="both"/>
        <w:rPr>
          <w:sz w:val="28"/>
          <w:szCs w:val="28"/>
        </w:rPr>
      </w:pPr>
    </w:p>
    <w:p w14:paraId="2A98AD7D" w14:textId="77777777" w:rsidR="008B1690" w:rsidRPr="003A14D5" w:rsidRDefault="008B1690" w:rsidP="00FB4249">
      <w:pPr>
        <w:tabs>
          <w:tab w:val="left" w:pos="454"/>
        </w:tabs>
        <w:spacing w:line="360" w:lineRule="auto"/>
        <w:jc w:val="both"/>
        <w:rPr>
          <w:sz w:val="28"/>
          <w:szCs w:val="28"/>
        </w:rPr>
      </w:pPr>
    </w:p>
    <w:p w14:paraId="3E445453" w14:textId="77777777" w:rsidR="008B1690" w:rsidRPr="003A14D5" w:rsidRDefault="008B1690" w:rsidP="00FB4249">
      <w:pPr>
        <w:tabs>
          <w:tab w:val="left" w:pos="454"/>
        </w:tabs>
        <w:spacing w:line="360" w:lineRule="auto"/>
        <w:jc w:val="both"/>
        <w:rPr>
          <w:sz w:val="28"/>
          <w:szCs w:val="28"/>
        </w:rPr>
      </w:pPr>
    </w:p>
    <w:p w14:paraId="5E63CBAB" w14:textId="77777777" w:rsidR="008B1690" w:rsidRPr="003A14D5" w:rsidRDefault="008B1690" w:rsidP="00FB4249">
      <w:pPr>
        <w:tabs>
          <w:tab w:val="left" w:pos="454"/>
        </w:tabs>
        <w:spacing w:line="360" w:lineRule="auto"/>
        <w:jc w:val="both"/>
        <w:rPr>
          <w:sz w:val="28"/>
          <w:szCs w:val="28"/>
        </w:rPr>
      </w:pPr>
    </w:p>
    <w:p w14:paraId="35893EF5" w14:textId="77777777" w:rsidR="008B1690" w:rsidRPr="003A14D5" w:rsidRDefault="008B1690" w:rsidP="00FB4249">
      <w:pPr>
        <w:tabs>
          <w:tab w:val="left" w:pos="454"/>
        </w:tabs>
        <w:spacing w:line="360" w:lineRule="auto"/>
        <w:jc w:val="both"/>
        <w:rPr>
          <w:sz w:val="28"/>
          <w:szCs w:val="28"/>
        </w:rPr>
      </w:pPr>
    </w:p>
    <w:p w14:paraId="6D40FCB1" w14:textId="77777777" w:rsidR="008B1690" w:rsidRPr="003A14D5" w:rsidRDefault="008B1690" w:rsidP="00FB4249">
      <w:pPr>
        <w:tabs>
          <w:tab w:val="left" w:pos="454"/>
        </w:tabs>
        <w:spacing w:line="360" w:lineRule="auto"/>
        <w:jc w:val="both"/>
        <w:rPr>
          <w:sz w:val="28"/>
          <w:szCs w:val="28"/>
        </w:rPr>
      </w:pPr>
    </w:p>
    <w:p w14:paraId="712AFB46" w14:textId="77777777" w:rsidR="008B1690" w:rsidRPr="003A14D5" w:rsidRDefault="008B1690" w:rsidP="00FB4249">
      <w:pPr>
        <w:tabs>
          <w:tab w:val="left" w:pos="454"/>
        </w:tabs>
        <w:spacing w:line="360" w:lineRule="auto"/>
        <w:jc w:val="both"/>
        <w:rPr>
          <w:sz w:val="28"/>
          <w:szCs w:val="28"/>
        </w:rPr>
      </w:pPr>
    </w:p>
    <w:p w14:paraId="18F698B4" w14:textId="77777777" w:rsidR="008B1690" w:rsidRPr="003A14D5" w:rsidRDefault="008B1690" w:rsidP="00FB4249">
      <w:pPr>
        <w:tabs>
          <w:tab w:val="left" w:pos="454"/>
        </w:tabs>
        <w:spacing w:line="360" w:lineRule="auto"/>
        <w:jc w:val="both"/>
        <w:rPr>
          <w:sz w:val="28"/>
          <w:szCs w:val="28"/>
        </w:rPr>
      </w:pPr>
    </w:p>
    <w:p w14:paraId="474CF700" w14:textId="77777777" w:rsidR="008B1690" w:rsidRPr="003A14D5" w:rsidRDefault="008B1690" w:rsidP="00FB4249">
      <w:pPr>
        <w:tabs>
          <w:tab w:val="left" w:pos="454"/>
        </w:tabs>
        <w:spacing w:line="360" w:lineRule="auto"/>
        <w:jc w:val="both"/>
        <w:rPr>
          <w:sz w:val="28"/>
          <w:szCs w:val="28"/>
        </w:rPr>
      </w:pPr>
    </w:p>
    <w:p w14:paraId="6EAC8B05" w14:textId="77777777" w:rsidR="008B1690" w:rsidRPr="003A14D5" w:rsidRDefault="008B1690" w:rsidP="00FB4249">
      <w:pPr>
        <w:tabs>
          <w:tab w:val="left" w:pos="454"/>
        </w:tabs>
        <w:spacing w:line="360" w:lineRule="auto"/>
        <w:jc w:val="both"/>
        <w:rPr>
          <w:sz w:val="28"/>
          <w:szCs w:val="28"/>
        </w:rPr>
      </w:pPr>
    </w:p>
    <w:p w14:paraId="6C5E3EB7" w14:textId="77777777" w:rsidR="008B1690" w:rsidRPr="003A14D5" w:rsidRDefault="008B1690" w:rsidP="00FB4249">
      <w:pPr>
        <w:tabs>
          <w:tab w:val="left" w:pos="454"/>
        </w:tabs>
        <w:spacing w:line="360" w:lineRule="auto"/>
        <w:jc w:val="both"/>
        <w:rPr>
          <w:sz w:val="28"/>
          <w:szCs w:val="28"/>
        </w:rPr>
      </w:pPr>
    </w:p>
    <w:p w14:paraId="7698F514" w14:textId="77777777" w:rsidR="008B1690" w:rsidRPr="003A14D5" w:rsidRDefault="008B1690" w:rsidP="00FB4249">
      <w:pPr>
        <w:tabs>
          <w:tab w:val="left" w:pos="454"/>
        </w:tabs>
        <w:spacing w:line="360" w:lineRule="auto"/>
        <w:jc w:val="both"/>
        <w:rPr>
          <w:sz w:val="28"/>
          <w:szCs w:val="28"/>
        </w:rPr>
      </w:pPr>
    </w:p>
    <w:p w14:paraId="64FEF12E" w14:textId="77777777" w:rsidR="008B1690" w:rsidRPr="003A14D5" w:rsidRDefault="008B1690" w:rsidP="00FB4249">
      <w:pPr>
        <w:tabs>
          <w:tab w:val="left" w:pos="454"/>
        </w:tabs>
        <w:spacing w:line="360" w:lineRule="auto"/>
        <w:jc w:val="both"/>
        <w:rPr>
          <w:sz w:val="28"/>
          <w:szCs w:val="28"/>
          <w:lang w:val="en-US"/>
        </w:rPr>
      </w:pPr>
    </w:p>
    <w:p w14:paraId="237767BA" w14:textId="77777777" w:rsidR="008B1690" w:rsidRPr="003A14D5" w:rsidRDefault="008B1690" w:rsidP="00FB4249">
      <w:pPr>
        <w:tabs>
          <w:tab w:val="left" w:pos="454"/>
        </w:tabs>
        <w:spacing w:line="360" w:lineRule="auto"/>
        <w:jc w:val="both"/>
        <w:rPr>
          <w:sz w:val="28"/>
          <w:szCs w:val="28"/>
        </w:rPr>
      </w:pPr>
    </w:p>
    <w:p w14:paraId="36D30145" w14:textId="77777777" w:rsidR="008B1690" w:rsidRPr="003A14D5" w:rsidRDefault="008B1690" w:rsidP="00FB4249">
      <w:pPr>
        <w:spacing w:after="160" w:line="259" w:lineRule="auto"/>
        <w:ind w:firstLine="720"/>
        <w:jc w:val="both"/>
        <w:rPr>
          <w:sz w:val="28"/>
          <w:szCs w:val="28"/>
        </w:rPr>
      </w:pPr>
    </w:p>
    <w:p w14:paraId="57E47E78" w14:textId="77777777" w:rsidR="008B1690" w:rsidRPr="003A14D5" w:rsidRDefault="008B1690" w:rsidP="00FB4249">
      <w:pPr>
        <w:spacing w:after="160" w:line="259" w:lineRule="auto"/>
        <w:ind w:firstLine="720"/>
        <w:jc w:val="both"/>
        <w:rPr>
          <w:sz w:val="28"/>
          <w:szCs w:val="28"/>
        </w:rPr>
      </w:pPr>
    </w:p>
    <w:p w14:paraId="73D4A997" w14:textId="77777777" w:rsidR="008B1690" w:rsidRPr="003A14D5" w:rsidRDefault="00000000" w:rsidP="00FB4249">
      <w:pPr>
        <w:pStyle w:val="Heading1"/>
        <w:spacing w:before="120" w:line="360" w:lineRule="auto"/>
        <w:jc w:val="both"/>
        <w:rPr>
          <w:rFonts w:ascii="Times New Roman" w:eastAsia="Times New Roman" w:hAnsi="Times New Roman" w:cs="Times New Roman"/>
          <w:color w:val="000000"/>
          <w:sz w:val="34"/>
          <w:szCs w:val="34"/>
        </w:rPr>
      </w:pPr>
      <w:bookmarkStart w:id="8" w:name="_heading=h.os4kp4kuwm50" w:colFirst="0" w:colLast="0"/>
      <w:bookmarkStart w:id="9" w:name="_Toc10210"/>
      <w:bookmarkStart w:id="10" w:name="_Toc212409626"/>
      <w:bookmarkEnd w:id="8"/>
      <w:r w:rsidRPr="003A14D5">
        <w:rPr>
          <w:rFonts w:ascii="Times New Roman" w:eastAsia="Times New Roman" w:hAnsi="Times New Roman" w:cs="Times New Roman"/>
          <w:color w:val="000000"/>
          <w:sz w:val="34"/>
          <w:szCs w:val="34"/>
        </w:rPr>
        <w:lastRenderedPageBreak/>
        <w:t>MỤC LỤC</w:t>
      </w:r>
      <w:bookmarkEnd w:id="9"/>
      <w:bookmarkEnd w:id="10"/>
    </w:p>
    <w:sdt>
      <w:sdtPr>
        <w:rPr>
          <w:sz w:val="21"/>
        </w:rPr>
        <w:id w:val="147472831"/>
        <w15:color w:val="DBDBDB"/>
        <w:docPartObj>
          <w:docPartGallery w:val="Table of Contents"/>
          <w:docPartUnique/>
        </w:docPartObj>
      </w:sdtPr>
      <w:sdtEndPr>
        <w:rPr>
          <w:sz w:val="26"/>
        </w:rPr>
      </w:sdtEndPr>
      <w:sdtContent>
        <w:p w14:paraId="407B0A8E" w14:textId="77777777" w:rsidR="008B1690" w:rsidRPr="003A14D5" w:rsidRDefault="008B1690" w:rsidP="00FB4249">
          <w:pPr>
            <w:jc w:val="both"/>
          </w:pPr>
        </w:p>
        <w:p w14:paraId="4E41FEAE" w14:textId="5825BB3F" w:rsidR="00C52469" w:rsidRDefault="00000000" w:rsidP="00FB4249">
          <w:pPr>
            <w:pStyle w:val="TOC1"/>
            <w:jc w:val="both"/>
            <w:rPr>
              <w:rFonts w:asciiTheme="minorHAnsi" w:eastAsiaTheme="minorEastAsia" w:hAnsiTheme="minorHAnsi" w:cstheme="minorBidi"/>
              <w:i w:val="0"/>
              <w:noProof/>
              <w:kern w:val="2"/>
              <w:sz w:val="24"/>
              <w:szCs w:val="24"/>
              <w:lang w:val="en-US"/>
              <w14:ligatures w14:val="standardContextual"/>
            </w:rPr>
          </w:pPr>
          <w:r w:rsidRPr="003A14D5">
            <w:rPr>
              <w:lang w:val="en-US"/>
            </w:rPr>
            <w:fldChar w:fldCharType="begin"/>
          </w:r>
          <w:r w:rsidRPr="003A14D5">
            <w:instrText xml:space="preserve">TOC \o "1-3" \h \u </w:instrText>
          </w:r>
          <w:r w:rsidRPr="003A14D5">
            <w:rPr>
              <w:lang w:val="en-US"/>
            </w:rPr>
            <w:fldChar w:fldCharType="separate"/>
          </w:r>
          <w:hyperlink w:anchor="_Toc212409624" w:history="1">
            <w:r w:rsidR="00C52469" w:rsidRPr="0087681E">
              <w:rPr>
                <w:rStyle w:val="Hyperlink"/>
                <w:rFonts w:eastAsia="Times New Roman"/>
                <w:noProof/>
              </w:rPr>
              <w:t>TRƯỜNG ĐẠI HỌC SÀI GÒN</w:t>
            </w:r>
            <w:r w:rsidR="00C52469">
              <w:rPr>
                <w:noProof/>
              </w:rPr>
              <w:tab/>
            </w:r>
            <w:r w:rsidR="00C52469">
              <w:rPr>
                <w:noProof/>
              </w:rPr>
              <w:fldChar w:fldCharType="begin"/>
            </w:r>
            <w:r w:rsidR="00C52469">
              <w:rPr>
                <w:noProof/>
              </w:rPr>
              <w:instrText xml:space="preserve"> PAGEREF _Toc212409624 \h </w:instrText>
            </w:r>
            <w:r w:rsidR="00C52469">
              <w:rPr>
                <w:noProof/>
              </w:rPr>
            </w:r>
            <w:r w:rsidR="00C52469">
              <w:rPr>
                <w:noProof/>
              </w:rPr>
              <w:fldChar w:fldCharType="separate"/>
            </w:r>
            <w:r w:rsidR="00C52469">
              <w:rPr>
                <w:noProof/>
              </w:rPr>
              <w:t>1</w:t>
            </w:r>
            <w:r w:rsidR="00C52469">
              <w:rPr>
                <w:noProof/>
              </w:rPr>
              <w:fldChar w:fldCharType="end"/>
            </w:r>
          </w:hyperlink>
        </w:p>
        <w:p w14:paraId="54D426E9" w14:textId="59DD845C" w:rsidR="00C52469" w:rsidRDefault="00C52469" w:rsidP="00FB4249">
          <w:pPr>
            <w:pStyle w:val="TOC1"/>
            <w:jc w:val="both"/>
            <w:rPr>
              <w:rFonts w:asciiTheme="minorHAnsi" w:eastAsiaTheme="minorEastAsia" w:hAnsiTheme="minorHAnsi" w:cstheme="minorBidi"/>
              <w:i w:val="0"/>
              <w:noProof/>
              <w:kern w:val="2"/>
              <w:sz w:val="24"/>
              <w:szCs w:val="24"/>
              <w:lang w:val="en-US"/>
              <w14:ligatures w14:val="standardContextual"/>
            </w:rPr>
          </w:pPr>
          <w:hyperlink w:anchor="_Toc212409625" w:history="1">
            <w:r w:rsidRPr="0087681E">
              <w:rPr>
                <w:rStyle w:val="Hyperlink"/>
                <w:rFonts w:eastAsia="Times New Roman"/>
                <w:noProof/>
              </w:rPr>
              <w:t>LỜI CẢM ƠN</w:t>
            </w:r>
            <w:r>
              <w:rPr>
                <w:noProof/>
              </w:rPr>
              <w:tab/>
            </w:r>
            <w:r>
              <w:rPr>
                <w:noProof/>
              </w:rPr>
              <w:fldChar w:fldCharType="begin"/>
            </w:r>
            <w:r>
              <w:rPr>
                <w:noProof/>
              </w:rPr>
              <w:instrText xml:space="preserve"> PAGEREF _Toc212409625 \h </w:instrText>
            </w:r>
            <w:r>
              <w:rPr>
                <w:noProof/>
              </w:rPr>
            </w:r>
            <w:r>
              <w:rPr>
                <w:noProof/>
              </w:rPr>
              <w:fldChar w:fldCharType="separate"/>
            </w:r>
            <w:r>
              <w:rPr>
                <w:noProof/>
              </w:rPr>
              <w:t>1</w:t>
            </w:r>
            <w:r>
              <w:rPr>
                <w:noProof/>
              </w:rPr>
              <w:fldChar w:fldCharType="end"/>
            </w:r>
          </w:hyperlink>
        </w:p>
        <w:p w14:paraId="69E5A058" w14:textId="7C70C15B" w:rsidR="00C52469" w:rsidRDefault="00C52469" w:rsidP="00FB4249">
          <w:pPr>
            <w:pStyle w:val="TOC1"/>
            <w:jc w:val="both"/>
            <w:rPr>
              <w:rFonts w:asciiTheme="minorHAnsi" w:eastAsiaTheme="minorEastAsia" w:hAnsiTheme="minorHAnsi" w:cstheme="minorBidi"/>
              <w:i w:val="0"/>
              <w:noProof/>
              <w:kern w:val="2"/>
              <w:sz w:val="24"/>
              <w:szCs w:val="24"/>
              <w:lang w:val="en-US"/>
              <w14:ligatures w14:val="standardContextual"/>
            </w:rPr>
          </w:pPr>
          <w:hyperlink w:anchor="_Toc212409626" w:history="1">
            <w:r w:rsidRPr="0087681E">
              <w:rPr>
                <w:rStyle w:val="Hyperlink"/>
                <w:rFonts w:eastAsia="Times New Roman"/>
                <w:noProof/>
              </w:rPr>
              <w:t>MỤC LỤC</w:t>
            </w:r>
            <w:r>
              <w:rPr>
                <w:noProof/>
              </w:rPr>
              <w:tab/>
            </w:r>
            <w:r>
              <w:rPr>
                <w:noProof/>
              </w:rPr>
              <w:fldChar w:fldCharType="begin"/>
            </w:r>
            <w:r>
              <w:rPr>
                <w:noProof/>
              </w:rPr>
              <w:instrText xml:space="preserve"> PAGEREF _Toc212409626 \h </w:instrText>
            </w:r>
            <w:r>
              <w:rPr>
                <w:noProof/>
              </w:rPr>
            </w:r>
            <w:r>
              <w:rPr>
                <w:noProof/>
              </w:rPr>
              <w:fldChar w:fldCharType="separate"/>
            </w:r>
            <w:r>
              <w:rPr>
                <w:noProof/>
              </w:rPr>
              <w:t>3</w:t>
            </w:r>
            <w:r>
              <w:rPr>
                <w:noProof/>
              </w:rPr>
              <w:fldChar w:fldCharType="end"/>
            </w:r>
          </w:hyperlink>
        </w:p>
        <w:p w14:paraId="294538CC" w14:textId="579377C3" w:rsidR="00C52469" w:rsidRDefault="00C52469" w:rsidP="00FB4249">
          <w:pPr>
            <w:pStyle w:val="TOC1"/>
            <w:jc w:val="both"/>
            <w:rPr>
              <w:rFonts w:asciiTheme="minorHAnsi" w:eastAsiaTheme="minorEastAsia" w:hAnsiTheme="minorHAnsi" w:cstheme="minorBidi"/>
              <w:i w:val="0"/>
              <w:noProof/>
              <w:kern w:val="2"/>
              <w:sz w:val="24"/>
              <w:szCs w:val="24"/>
              <w:lang w:val="en-US"/>
              <w14:ligatures w14:val="standardContextual"/>
            </w:rPr>
          </w:pPr>
          <w:hyperlink w:anchor="_Toc212409627" w:history="1">
            <w:r w:rsidRPr="0087681E">
              <w:rPr>
                <w:rStyle w:val="Hyperlink"/>
                <w:rFonts w:eastAsia="Times New Roman"/>
                <w:noProof/>
              </w:rPr>
              <w:t>I. GIỚI THIỆU</w:t>
            </w:r>
            <w:r>
              <w:rPr>
                <w:noProof/>
              </w:rPr>
              <w:tab/>
            </w:r>
            <w:r>
              <w:rPr>
                <w:noProof/>
              </w:rPr>
              <w:fldChar w:fldCharType="begin"/>
            </w:r>
            <w:r>
              <w:rPr>
                <w:noProof/>
              </w:rPr>
              <w:instrText xml:space="preserve"> PAGEREF _Toc212409627 \h </w:instrText>
            </w:r>
            <w:r>
              <w:rPr>
                <w:noProof/>
              </w:rPr>
            </w:r>
            <w:r>
              <w:rPr>
                <w:noProof/>
              </w:rPr>
              <w:fldChar w:fldCharType="separate"/>
            </w:r>
            <w:r>
              <w:rPr>
                <w:noProof/>
              </w:rPr>
              <w:t>4</w:t>
            </w:r>
            <w:r>
              <w:rPr>
                <w:noProof/>
              </w:rPr>
              <w:fldChar w:fldCharType="end"/>
            </w:r>
          </w:hyperlink>
        </w:p>
        <w:p w14:paraId="5FA0A201" w14:textId="23A7B369" w:rsidR="00C52469" w:rsidRDefault="00C52469" w:rsidP="00FB4249">
          <w:pPr>
            <w:pStyle w:val="TOC2"/>
            <w:jc w:val="both"/>
            <w:rPr>
              <w:rFonts w:asciiTheme="minorHAnsi" w:eastAsiaTheme="minorEastAsia" w:hAnsiTheme="minorHAnsi" w:cstheme="minorBidi"/>
              <w:b w:val="0"/>
              <w:caps w:val="0"/>
              <w:noProof/>
              <w:kern w:val="2"/>
              <w:sz w:val="24"/>
              <w:szCs w:val="24"/>
              <w:lang w:val="en-US"/>
              <w14:ligatures w14:val="standardContextual"/>
            </w:rPr>
          </w:pPr>
          <w:hyperlink w:anchor="_Toc212409628" w:history="1">
            <w:r w:rsidRPr="0087681E">
              <w:rPr>
                <w:rStyle w:val="Hyperlink"/>
                <w:iCs/>
                <w:noProof/>
              </w:rPr>
              <w:t>1. Nguồn gốc</w:t>
            </w:r>
            <w:r>
              <w:rPr>
                <w:noProof/>
              </w:rPr>
              <w:tab/>
            </w:r>
            <w:r>
              <w:rPr>
                <w:noProof/>
              </w:rPr>
              <w:fldChar w:fldCharType="begin"/>
            </w:r>
            <w:r>
              <w:rPr>
                <w:noProof/>
              </w:rPr>
              <w:instrText xml:space="preserve"> PAGEREF _Toc212409628 \h </w:instrText>
            </w:r>
            <w:r>
              <w:rPr>
                <w:noProof/>
              </w:rPr>
            </w:r>
            <w:r>
              <w:rPr>
                <w:noProof/>
              </w:rPr>
              <w:fldChar w:fldCharType="separate"/>
            </w:r>
            <w:r>
              <w:rPr>
                <w:noProof/>
              </w:rPr>
              <w:t>4</w:t>
            </w:r>
            <w:r>
              <w:rPr>
                <w:noProof/>
              </w:rPr>
              <w:fldChar w:fldCharType="end"/>
            </w:r>
          </w:hyperlink>
        </w:p>
        <w:p w14:paraId="3073ED89" w14:textId="096C106D" w:rsidR="00C52469" w:rsidRDefault="00C52469" w:rsidP="00FB4249">
          <w:pPr>
            <w:pStyle w:val="TOC2"/>
            <w:jc w:val="both"/>
            <w:rPr>
              <w:rFonts w:asciiTheme="minorHAnsi" w:eastAsiaTheme="minorEastAsia" w:hAnsiTheme="minorHAnsi" w:cstheme="minorBidi"/>
              <w:b w:val="0"/>
              <w:caps w:val="0"/>
              <w:noProof/>
              <w:kern w:val="2"/>
              <w:sz w:val="24"/>
              <w:szCs w:val="24"/>
              <w:lang w:val="en-US"/>
              <w14:ligatures w14:val="standardContextual"/>
            </w:rPr>
          </w:pPr>
          <w:hyperlink w:anchor="_Toc212409629" w:history="1">
            <w:r w:rsidRPr="0087681E">
              <w:rPr>
                <w:rStyle w:val="Hyperlink"/>
                <w:noProof/>
              </w:rPr>
              <w:t>2.</w:t>
            </w:r>
            <w:r w:rsidRPr="0087681E">
              <w:rPr>
                <w:rStyle w:val="Hyperlink"/>
                <w:iCs/>
                <w:noProof/>
              </w:rPr>
              <w:t xml:space="preserve"> Phạm vi dữ liệu</w:t>
            </w:r>
            <w:r>
              <w:rPr>
                <w:noProof/>
              </w:rPr>
              <w:tab/>
            </w:r>
            <w:r>
              <w:rPr>
                <w:noProof/>
              </w:rPr>
              <w:fldChar w:fldCharType="begin"/>
            </w:r>
            <w:r>
              <w:rPr>
                <w:noProof/>
              </w:rPr>
              <w:instrText xml:space="preserve"> PAGEREF _Toc212409629 \h </w:instrText>
            </w:r>
            <w:r>
              <w:rPr>
                <w:noProof/>
              </w:rPr>
            </w:r>
            <w:r>
              <w:rPr>
                <w:noProof/>
              </w:rPr>
              <w:fldChar w:fldCharType="separate"/>
            </w:r>
            <w:r>
              <w:rPr>
                <w:noProof/>
              </w:rPr>
              <w:t>4</w:t>
            </w:r>
            <w:r>
              <w:rPr>
                <w:noProof/>
              </w:rPr>
              <w:fldChar w:fldCharType="end"/>
            </w:r>
          </w:hyperlink>
        </w:p>
        <w:p w14:paraId="6A6C6D32" w14:textId="62BFB262" w:rsidR="00C52469" w:rsidRDefault="00C52469" w:rsidP="00FB4249">
          <w:pPr>
            <w:pStyle w:val="TOC1"/>
            <w:jc w:val="both"/>
            <w:rPr>
              <w:rFonts w:asciiTheme="minorHAnsi" w:eastAsiaTheme="minorEastAsia" w:hAnsiTheme="minorHAnsi" w:cstheme="minorBidi"/>
              <w:i w:val="0"/>
              <w:noProof/>
              <w:kern w:val="2"/>
              <w:sz w:val="24"/>
              <w:szCs w:val="24"/>
              <w:lang w:val="en-US"/>
              <w14:ligatures w14:val="standardContextual"/>
            </w:rPr>
          </w:pPr>
          <w:hyperlink w:anchor="_Toc212409630" w:history="1">
            <w:r w:rsidRPr="0087681E">
              <w:rPr>
                <w:rStyle w:val="Hyperlink"/>
                <w:rFonts w:eastAsia="Times New Roman"/>
                <w:noProof/>
              </w:rPr>
              <w:t>II. ĐỊNH NGHĨA</w:t>
            </w:r>
            <w:r>
              <w:rPr>
                <w:noProof/>
              </w:rPr>
              <w:tab/>
            </w:r>
            <w:r>
              <w:rPr>
                <w:noProof/>
              </w:rPr>
              <w:fldChar w:fldCharType="begin"/>
            </w:r>
            <w:r>
              <w:rPr>
                <w:noProof/>
              </w:rPr>
              <w:instrText xml:space="preserve"> PAGEREF _Toc212409630 \h </w:instrText>
            </w:r>
            <w:r>
              <w:rPr>
                <w:noProof/>
              </w:rPr>
            </w:r>
            <w:r>
              <w:rPr>
                <w:noProof/>
              </w:rPr>
              <w:fldChar w:fldCharType="separate"/>
            </w:r>
            <w:r>
              <w:rPr>
                <w:noProof/>
              </w:rPr>
              <w:t>4</w:t>
            </w:r>
            <w:r>
              <w:rPr>
                <w:noProof/>
              </w:rPr>
              <w:fldChar w:fldCharType="end"/>
            </w:r>
          </w:hyperlink>
        </w:p>
        <w:p w14:paraId="5CA5FB7E" w14:textId="678F45A7" w:rsidR="00C52469" w:rsidRDefault="00C52469" w:rsidP="00FB4249">
          <w:pPr>
            <w:pStyle w:val="TOC1"/>
            <w:jc w:val="both"/>
            <w:rPr>
              <w:rFonts w:asciiTheme="minorHAnsi" w:eastAsiaTheme="minorEastAsia" w:hAnsiTheme="minorHAnsi" w:cstheme="minorBidi"/>
              <w:i w:val="0"/>
              <w:noProof/>
              <w:kern w:val="2"/>
              <w:sz w:val="24"/>
              <w:szCs w:val="24"/>
              <w:lang w:val="en-US"/>
              <w14:ligatures w14:val="standardContextual"/>
            </w:rPr>
          </w:pPr>
          <w:hyperlink w:anchor="_Toc212409631" w:history="1">
            <w:r w:rsidRPr="0087681E">
              <w:rPr>
                <w:rStyle w:val="Hyperlink"/>
                <w:rFonts w:eastAsia="Times New Roman"/>
                <w:noProof/>
              </w:rPr>
              <w:t>III. CHUẨN BỊ VẤN ĐỀ (PREPARE PROBLEM)</w:t>
            </w:r>
            <w:r>
              <w:rPr>
                <w:noProof/>
              </w:rPr>
              <w:tab/>
            </w:r>
            <w:r>
              <w:rPr>
                <w:noProof/>
              </w:rPr>
              <w:fldChar w:fldCharType="begin"/>
            </w:r>
            <w:r>
              <w:rPr>
                <w:noProof/>
              </w:rPr>
              <w:instrText xml:space="preserve"> PAGEREF _Toc212409631 \h </w:instrText>
            </w:r>
            <w:r>
              <w:rPr>
                <w:noProof/>
              </w:rPr>
            </w:r>
            <w:r>
              <w:rPr>
                <w:noProof/>
              </w:rPr>
              <w:fldChar w:fldCharType="separate"/>
            </w:r>
            <w:r>
              <w:rPr>
                <w:noProof/>
              </w:rPr>
              <w:t>6</w:t>
            </w:r>
            <w:r>
              <w:rPr>
                <w:noProof/>
              </w:rPr>
              <w:fldChar w:fldCharType="end"/>
            </w:r>
          </w:hyperlink>
        </w:p>
        <w:p w14:paraId="66ADF2ED" w14:textId="292347CB" w:rsidR="00C52469" w:rsidRDefault="00C52469" w:rsidP="00FB4249">
          <w:pPr>
            <w:pStyle w:val="TOC1"/>
            <w:jc w:val="both"/>
            <w:rPr>
              <w:rFonts w:asciiTheme="minorHAnsi" w:eastAsiaTheme="minorEastAsia" w:hAnsiTheme="minorHAnsi" w:cstheme="minorBidi"/>
              <w:i w:val="0"/>
              <w:noProof/>
              <w:kern w:val="2"/>
              <w:sz w:val="24"/>
              <w:szCs w:val="24"/>
              <w:lang w:val="en-US"/>
              <w14:ligatures w14:val="standardContextual"/>
            </w:rPr>
          </w:pPr>
          <w:hyperlink w:anchor="_Toc212409632" w:history="1">
            <w:r w:rsidRPr="0087681E">
              <w:rPr>
                <w:rStyle w:val="Hyperlink"/>
                <w:rFonts w:eastAsia="Times New Roman"/>
                <w:noProof/>
              </w:rPr>
              <w:t>IV. PHÂN TÍCH</w:t>
            </w:r>
            <w:r>
              <w:rPr>
                <w:noProof/>
              </w:rPr>
              <w:tab/>
            </w:r>
            <w:r>
              <w:rPr>
                <w:noProof/>
              </w:rPr>
              <w:fldChar w:fldCharType="begin"/>
            </w:r>
            <w:r>
              <w:rPr>
                <w:noProof/>
              </w:rPr>
              <w:instrText xml:space="preserve"> PAGEREF _Toc212409632 \h </w:instrText>
            </w:r>
            <w:r>
              <w:rPr>
                <w:noProof/>
              </w:rPr>
            </w:r>
            <w:r>
              <w:rPr>
                <w:noProof/>
              </w:rPr>
              <w:fldChar w:fldCharType="separate"/>
            </w:r>
            <w:r>
              <w:rPr>
                <w:noProof/>
              </w:rPr>
              <w:t>6</w:t>
            </w:r>
            <w:r>
              <w:rPr>
                <w:noProof/>
              </w:rPr>
              <w:fldChar w:fldCharType="end"/>
            </w:r>
          </w:hyperlink>
        </w:p>
        <w:p w14:paraId="3A4D6C5A" w14:textId="36F21F45" w:rsidR="00C52469" w:rsidRDefault="00C52469" w:rsidP="00FB4249">
          <w:pPr>
            <w:pStyle w:val="TOC2"/>
            <w:jc w:val="both"/>
            <w:rPr>
              <w:rFonts w:asciiTheme="minorHAnsi" w:eastAsiaTheme="minorEastAsia" w:hAnsiTheme="minorHAnsi" w:cstheme="minorBidi"/>
              <w:b w:val="0"/>
              <w:caps w:val="0"/>
              <w:noProof/>
              <w:kern w:val="2"/>
              <w:sz w:val="24"/>
              <w:szCs w:val="24"/>
              <w:lang w:val="en-US"/>
              <w14:ligatures w14:val="standardContextual"/>
            </w:rPr>
          </w:pPr>
          <w:hyperlink w:anchor="_Toc212409633" w:history="1">
            <w:r w:rsidRPr="0087681E">
              <w:rPr>
                <w:rStyle w:val="Hyperlink"/>
                <w:rFonts w:eastAsia="Times New Roman"/>
                <w:iCs/>
                <w:noProof/>
              </w:rPr>
              <w:t>1. EDA không dùng biểu đồ (Non-graphie EDA)</w:t>
            </w:r>
            <w:r>
              <w:rPr>
                <w:noProof/>
              </w:rPr>
              <w:tab/>
            </w:r>
            <w:r>
              <w:rPr>
                <w:noProof/>
              </w:rPr>
              <w:fldChar w:fldCharType="begin"/>
            </w:r>
            <w:r>
              <w:rPr>
                <w:noProof/>
              </w:rPr>
              <w:instrText xml:space="preserve"> PAGEREF _Toc212409633 \h </w:instrText>
            </w:r>
            <w:r>
              <w:rPr>
                <w:noProof/>
              </w:rPr>
            </w:r>
            <w:r>
              <w:rPr>
                <w:noProof/>
              </w:rPr>
              <w:fldChar w:fldCharType="separate"/>
            </w:r>
            <w:r>
              <w:rPr>
                <w:noProof/>
              </w:rPr>
              <w:t>6</w:t>
            </w:r>
            <w:r>
              <w:rPr>
                <w:noProof/>
              </w:rPr>
              <w:fldChar w:fldCharType="end"/>
            </w:r>
          </w:hyperlink>
        </w:p>
        <w:p w14:paraId="47429502" w14:textId="673B39A9" w:rsidR="00C52469" w:rsidRDefault="00C52469" w:rsidP="00FB4249">
          <w:pPr>
            <w:pStyle w:val="TOC3"/>
            <w:tabs>
              <w:tab w:val="right" w:leader="dot" w:pos="9062"/>
            </w:tabs>
            <w:jc w:val="both"/>
            <w:rPr>
              <w:rFonts w:asciiTheme="minorHAnsi" w:eastAsiaTheme="minorEastAsia" w:hAnsiTheme="minorHAnsi" w:cstheme="minorBidi"/>
              <w:i w:val="0"/>
              <w:noProof/>
              <w:kern w:val="2"/>
              <w:sz w:val="24"/>
              <w:szCs w:val="24"/>
              <w:lang w:val="en-US"/>
              <w14:ligatures w14:val="standardContextual"/>
            </w:rPr>
          </w:pPr>
          <w:hyperlink w:anchor="_Toc212409634" w:history="1">
            <w:r w:rsidRPr="0087681E">
              <w:rPr>
                <w:rStyle w:val="Hyperlink"/>
                <w:rFonts w:eastAsia="Times New Roman"/>
                <w:noProof/>
                <w:lang w:val="vi-VN"/>
              </w:rPr>
              <w:t>1.1 Xử lý giá trị bị thiếu</w:t>
            </w:r>
            <w:r>
              <w:rPr>
                <w:noProof/>
              </w:rPr>
              <w:tab/>
            </w:r>
            <w:r>
              <w:rPr>
                <w:noProof/>
              </w:rPr>
              <w:fldChar w:fldCharType="begin"/>
            </w:r>
            <w:r>
              <w:rPr>
                <w:noProof/>
              </w:rPr>
              <w:instrText xml:space="preserve"> PAGEREF _Toc212409634 \h </w:instrText>
            </w:r>
            <w:r>
              <w:rPr>
                <w:noProof/>
              </w:rPr>
            </w:r>
            <w:r>
              <w:rPr>
                <w:noProof/>
              </w:rPr>
              <w:fldChar w:fldCharType="separate"/>
            </w:r>
            <w:r>
              <w:rPr>
                <w:noProof/>
              </w:rPr>
              <w:t>6</w:t>
            </w:r>
            <w:r>
              <w:rPr>
                <w:noProof/>
              </w:rPr>
              <w:fldChar w:fldCharType="end"/>
            </w:r>
          </w:hyperlink>
        </w:p>
        <w:p w14:paraId="605B3F2C" w14:textId="75053D94" w:rsidR="00C52469" w:rsidRDefault="00C52469" w:rsidP="00FB4249">
          <w:pPr>
            <w:pStyle w:val="TOC2"/>
            <w:jc w:val="both"/>
            <w:rPr>
              <w:rFonts w:asciiTheme="minorHAnsi" w:eastAsiaTheme="minorEastAsia" w:hAnsiTheme="minorHAnsi" w:cstheme="minorBidi"/>
              <w:b w:val="0"/>
              <w:caps w:val="0"/>
              <w:noProof/>
              <w:kern w:val="2"/>
              <w:sz w:val="24"/>
              <w:szCs w:val="24"/>
              <w:lang w:val="en-US"/>
              <w14:ligatures w14:val="standardContextual"/>
            </w:rPr>
          </w:pPr>
          <w:hyperlink w:anchor="_Toc212409635" w:history="1">
            <w:r w:rsidRPr="0087681E">
              <w:rPr>
                <w:rStyle w:val="Hyperlink"/>
                <w:rFonts w:eastAsia="Times New Roman"/>
                <w:iCs/>
                <w:noProof/>
              </w:rPr>
              <w:t>2. EDA trực quan bằng sơ đồ (Graphical EDA)</w:t>
            </w:r>
            <w:r>
              <w:rPr>
                <w:noProof/>
              </w:rPr>
              <w:tab/>
            </w:r>
            <w:r>
              <w:rPr>
                <w:noProof/>
              </w:rPr>
              <w:fldChar w:fldCharType="begin"/>
            </w:r>
            <w:r>
              <w:rPr>
                <w:noProof/>
              </w:rPr>
              <w:instrText xml:space="preserve"> PAGEREF _Toc212409635 \h </w:instrText>
            </w:r>
            <w:r>
              <w:rPr>
                <w:noProof/>
              </w:rPr>
            </w:r>
            <w:r>
              <w:rPr>
                <w:noProof/>
              </w:rPr>
              <w:fldChar w:fldCharType="separate"/>
            </w:r>
            <w:r>
              <w:rPr>
                <w:noProof/>
              </w:rPr>
              <w:t>7</w:t>
            </w:r>
            <w:r>
              <w:rPr>
                <w:noProof/>
              </w:rPr>
              <w:fldChar w:fldCharType="end"/>
            </w:r>
          </w:hyperlink>
        </w:p>
        <w:p w14:paraId="279365D5" w14:textId="70AAE6FA" w:rsidR="00C52469" w:rsidRDefault="00C52469" w:rsidP="00FB4249">
          <w:pPr>
            <w:pStyle w:val="TOC3"/>
            <w:tabs>
              <w:tab w:val="right" w:leader="dot" w:pos="9062"/>
            </w:tabs>
            <w:jc w:val="both"/>
            <w:rPr>
              <w:rFonts w:asciiTheme="minorHAnsi" w:eastAsiaTheme="minorEastAsia" w:hAnsiTheme="minorHAnsi" w:cstheme="minorBidi"/>
              <w:i w:val="0"/>
              <w:noProof/>
              <w:kern w:val="2"/>
              <w:sz w:val="24"/>
              <w:szCs w:val="24"/>
              <w:lang w:val="en-US"/>
              <w14:ligatures w14:val="standardContextual"/>
            </w:rPr>
          </w:pPr>
          <w:hyperlink w:anchor="_Toc212409636" w:history="1">
            <w:r w:rsidRPr="0087681E">
              <w:rPr>
                <w:rStyle w:val="Hyperlink"/>
                <w:rFonts w:eastAsia="Times New Roman"/>
                <w:noProof/>
              </w:rPr>
              <w:t>2.1 Biểu đồ Phân b</w:t>
            </w:r>
            <w:r w:rsidRPr="0087681E">
              <w:rPr>
                <w:rStyle w:val="Hyperlink"/>
                <w:rFonts w:eastAsia="Times New Roman"/>
                <w:noProof/>
                <w:lang w:val="en-US"/>
              </w:rPr>
              <w:t>ố số lượng thực phẩm theo nhóm</w:t>
            </w:r>
            <w:r>
              <w:rPr>
                <w:noProof/>
              </w:rPr>
              <w:tab/>
            </w:r>
            <w:r>
              <w:rPr>
                <w:noProof/>
              </w:rPr>
              <w:fldChar w:fldCharType="begin"/>
            </w:r>
            <w:r>
              <w:rPr>
                <w:noProof/>
              </w:rPr>
              <w:instrText xml:space="preserve"> PAGEREF _Toc212409636 \h </w:instrText>
            </w:r>
            <w:r>
              <w:rPr>
                <w:noProof/>
              </w:rPr>
            </w:r>
            <w:r>
              <w:rPr>
                <w:noProof/>
              </w:rPr>
              <w:fldChar w:fldCharType="separate"/>
            </w:r>
            <w:r>
              <w:rPr>
                <w:noProof/>
              </w:rPr>
              <w:t>7</w:t>
            </w:r>
            <w:r>
              <w:rPr>
                <w:noProof/>
              </w:rPr>
              <w:fldChar w:fldCharType="end"/>
            </w:r>
          </w:hyperlink>
        </w:p>
        <w:p w14:paraId="5CB676F7" w14:textId="3171DDE6" w:rsidR="00C52469" w:rsidRDefault="00C52469" w:rsidP="00FB4249">
          <w:pPr>
            <w:pStyle w:val="TOC3"/>
            <w:tabs>
              <w:tab w:val="right" w:leader="dot" w:pos="9062"/>
            </w:tabs>
            <w:jc w:val="both"/>
            <w:rPr>
              <w:rFonts w:asciiTheme="minorHAnsi" w:eastAsiaTheme="minorEastAsia" w:hAnsiTheme="minorHAnsi" w:cstheme="minorBidi"/>
              <w:i w:val="0"/>
              <w:noProof/>
              <w:kern w:val="2"/>
              <w:sz w:val="24"/>
              <w:szCs w:val="24"/>
              <w:lang w:val="en-US"/>
              <w14:ligatures w14:val="standardContextual"/>
            </w:rPr>
          </w:pPr>
          <w:hyperlink w:anchor="_Toc212409637" w:history="1">
            <w:r w:rsidRPr="0087681E">
              <w:rPr>
                <w:rStyle w:val="Hyperlink"/>
                <w:rFonts w:eastAsia="Times New Roman"/>
                <w:noProof/>
                <w:lang w:val="en-US"/>
              </w:rPr>
              <w:t>2</w:t>
            </w:r>
            <w:r w:rsidRPr="0087681E">
              <w:rPr>
                <w:rStyle w:val="Hyperlink"/>
                <w:rFonts w:eastAsia="Times New Roman"/>
                <w:noProof/>
              </w:rPr>
              <w:t xml:space="preserve">.2 Biểu đồ </w:t>
            </w:r>
            <w:r w:rsidRPr="0087681E">
              <w:rPr>
                <w:rStyle w:val="Hyperlink"/>
                <w:rFonts w:eastAsia="Times New Roman"/>
                <w:noProof/>
                <w:lang w:val="en-US"/>
              </w:rPr>
              <w:t>Top 15 chất dinh dưỡng trung bình cao nhất</w:t>
            </w:r>
            <w:r>
              <w:rPr>
                <w:noProof/>
              </w:rPr>
              <w:tab/>
            </w:r>
            <w:r>
              <w:rPr>
                <w:noProof/>
              </w:rPr>
              <w:fldChar w:fldCharType="begin"/>
            </w:r>
            <w:r>
              <w:rPr>
                <w:noProof/>
              </w:rPr>
              <w:instrText xml:space="preserve"> PAGEREF _Toc212409637 \h </w:instrText>
            </w:r>
            <w:r>
              <w:rPr>
                <w:noProof/>
              </w:rPr>
            </w:r>
            <w:r>
              <w:rPr>
                <w:noProof/>
              </w:rPr>
              <w:fldChar w:fldCharType="separate"/>
            </w:r>
            <w:r>
              <w:rPr>
                <w:noProof/>
              </w:rPr>
              <w:t>8</w:t>
            </w:r>
            <w:r>
              <w:rPr>
                <w:noProof/>
              </w:rPr>
              <w:fldChar w:fldCharType="end"/>
            </w:r>
          </w:hyperlink>
        </w:p>
        <w:p w14:paraId="5EFED2B9" w14:textId="42C8B591" w:rsidR="00C52469" w:rsidRDefault="00C52469" w:rsidP="00FB4249">
          <w:pPr>
            <w:pStyle w:val="TOC3"/>
            <w:tabs>
              <w:tab w:val="right" w:leader="dot" w:pos="9062"/>
            </w:tabs>
            <w:jc w:val="both"/>
            <w:rPr>
              <w:rFonts w:asciiTheme="minorHAnsi" w:eastAsiaTheme="minorEastAsia" w:hAnsiTheme="minorHAnsi" w:cstheme="minorBidi"/>
              <w:i w:val="0"/>
              <w:noProof/>
              <w:kern w:val="2"/>
              <w:sz w:val="24"/>
              <w:szCs w:val="24"/>
              <w:lang w:val="en-US"/>
              <w14:ligatures w14:val="standardContextual"/>
            </w:rPr>
          </w:pPr>
          <w:hyperlink w:anchor="_Toc212409638" w:history="1">
            <w:r w:rsidRPr="0087681E">
              <w:rPr>
                <w:rStyle w:val="Hyperlink"/>
                <w:noProof/>
                <w:lang w:val="vi-VN"/>
              </w:rPr>
              <w:t xml:space="preserve">2.3 Biểu đồ </w:t>
            </w:r>
            <w:r w:rsidRPr="0087681E">
              <w:rPr>
                <w:rStyle w:val="Hyperlink"/>
                <w:noProof/>
                <w:lang w:val="en-US"/>
              </w:rPr>
              <w:t>Top nhóm thực phẩm có hàm lượng Protein cao nhất</w:t>
            </w:r>
            <w:r>
              <w:rPr>
                <w:noProof/>
              </w:rPr>
              <w:tab/>
            </w:r>
            <w:r>
              <w:rPr>
                <w:noProof/>
              </w:rPr>
              <w:fldChar w:fldCharType="begin"/>
            </w:r>
            <w:r>
              <w:rPr>
                <w:noProof/>
              </w:rPr>
              <w:instrText xml:space="preserve"> PAGEREF _Toc212409638 \h </w:instrText>
            </w:r>
            <w:r>
              <w:rPr>
                <w:noProof/>
              </w:rPr>
            </w:r>
            <w:r>
              <w:rPr>
                <w:noProof/>
              </w:rPr>
              <w:fldChar w:fldCharType="separate"/>
            </w:r>
            <w:r>
              <w:rPr>
                <w:noProof/>
              </w:rPr>
              <w:t>9</w:t>
            </w:r>
            <w:r>
              <w:rPr>
                <w:noProof/>
              </w:rPr>
              <w:fldChar w:fldCharType="end"/>
            </w:r>
          </w:hyperlink>
        </w:p>
        <w:p w14:paraId="70E6D9BF" w14:textId="4204AD6F" w:rsidR="00C52469" w:rsidRDefault="00C52469" w:rsidP="00FB4249">
          <w:pPr>
            <w:pStyle w:val="TOC3"/>
            <w:tabs>
              <w:tab w:val="right" w:leader="dot" w:pos="9062"/>
            </w:tabs>
            <w:jc w:val="both"/>
            <w:rPr>
              <w:rFonts w:asciiTheme="minorHAnsi" w:eastAsiaTheme="minorEastAsia" w:hAnsiTheme="minorHAnsi" w:cstheme="minorBidi"/>
              <w:i w:val="0"/>
              <w:noProof/>
              <w:kern w:val="2"/>
              <w:sz w:val="24"/>
              <w:szCs w:val="24"/>
              <w:lang w:val="en-US"/>
              <w14:ligatures w14:val="standardContextual"/>
            </w:rPr>
          </w:pPr>
          <w:hyperlink w:anchor="_Toc212409639" w:history="1">
            <w:r w:rsidRPr="0087681E">
              <w:rPr>
                <w:rStyle w:val="Hyperlink"/>
                <w:noProof/>
                <w:lang w:val="vi-VN"/>
              </w:rPr>
              <w:t xml:space="preserve">2.4 </w:t>
            </w:r>
            <w:r w:rsidRPr="0087681E">
              <w:rPr>
                <w:rStyle w:val="Hyperlink"/>
                <w:noProof/>
                <w:lang w:val="en-US"/>
              </w:rPr>
              <w:t>Top 10 nhóm thực phẩm có hàm lượng calo trung bình cao nhất</w:t>
            </w:r>
            <w:r>
              <w:rPr>
                <w:noProof/>
              </w:rPr>
              <w:tab/>
            </w:r>
            <w:r>
              <w:rPr>
                <w:noProof/>
              </w:rPr>
              <w:fldChar w:fldCharType="begin"/>
            </w:r>
            <w:r>
              <w:rPr>
                <w:noProof/>
              </w:rPr>
              <w:instrText xml:space="preserve"> PAGEREF _Toc212409639 \h </w:instrText>
            </w:r>
            <w:r>
              <w:rPr>
                <w:noProof/>
              </w:rPr>
            </w:r>
            <w:r>
              <w:rPr>
                <w:noProof/>
              </w:rPr>
              <w:fldChar w:fldCharType="separate"/>
            </w:r>
            <w:r>
              <w:rPr>
                <w:noProof/>
              </w:rPr>
              <w:t>11</w:t>
            </w:r>
            <w:r>
              <w:rPr>
                <w:noProof/>
              </w:rPr>
              <w:fldChar w:fldCharType="end"/>
            </w:r>
          </w:hyperlink>
        </w:p>
        <w:p w14:paraId="633C6CB8" w14:textId="31C3FBDD" w:rsidR="00C52469" w:rsidRDefault="00C52469" w:rsidP="00FB4249">
          <w:pPr>
            <w:pStyle w:val="TOC3"/>
            <w:tabs>
              <w:tab w:val="right" w:leader="dot" w:pos="9062"/>
            </w:tabs>
            <w:jc w:val="both"/>
            <w:rPr>
              <w:rFonts w:asciiTheme="minorHAnsi" w:eastAsiaTheme="minorEastAsia" w:hAnsiTheme="minorHAnsi" w:cstheme="minorBidi"/>
              <w:i w:val="0"/>
              <w:noProof/>
              <w:kern w:val="2"/>
              <w:sz w:val="24"/>
              <w:szCs w:val="24"/>
              <w:lang w:val="en-US"/>
              <w14:ligatures w14:val="standardContextual"/>
            </w:rPr>
          </w:pPr>
          <w:hyperlink w:anchor="_Toc212409640" w:history="1">
            <w:r w:rsidRPr="0087681E">
              <w:rPr>
                <w:rStyle w:val="Hyperlink"/>
                <w:noProof/>
                <w:lang w:val="vi-VN"/>
              </w:rPr>
              <w:t xml:space="preserve">2.5 </w:t>
            </w:r>
            <w:r w:rsidRPr="0087681E">
              <w:rPr>
                <w:rStyle w:val="Hyperlink"/>
                <w:noProof/>
                <w:lang w:val="en-US"/>
              </w:rPr>
              <w:t>Tỷ lệ trung bình dinh dưỡng các chất trong thực phẩm</w:t>
            </w:r>
            <w:r>
              <w:rPr>
                <w:noProof/>
              </w:rPr>
              <w:tab/>
            </w:r>
            <w:r>
              <w:rPr>
                <w:noProof/>
              </w:rPr>
              <w:fldChar w:fldCharType="begin"/>
            </w:r>
            <w:r>
              <w:rPr>
                <w:noProof/>
              </w:rPr>
              <w:instrText xml:space="preserve"> PAGEREF _Toc212409640 \h </w:instrText>
            </w:r>
            <w:r>
              <w:rPr>
                <w:noProof/>
              </w:rPr>
            </w:r>
            <w:r>
              <w:rPr>
                <w:noProof/>
              </w:rPr>
              <w:fldChar w:fldCharType="separate"/>
            </w:r>
            <w:r>
              <w:rPr>
                <w:noProof/>
              </w:rPr>
              <w:t>12</w:t>
            </w:r>
            <w:r>
              <w:rPr>
                <w:noProof/>
              </w:rPr>
              <w:fldChar w:fldCharType="end"/>
            </w:r>
          </w:hyperlink>
        </w:p>
        <w:p w14:paraId="2023C442" w14:textId="5190B8AA" w:rsidR="00C52469" w:rsidRDefault="00C52469" w:rsidP="00FB4249">
          <w:pPr>
            <w:pStyle w:val="TOC3"/>
            <w:tabs>
              <w:tab w:val="right" w:leader="dot" w:pos="9062"/>
            </w:tabs>
            <w:jc w:val="both"/>
            <w:rPr>
              <w:rFonts w:asciiTheme="minorHAnsi" w:eastAsiaTheme="minorEastAsia" w:hAnsiTheme="minorHAnsi" w:cstheme="minorBidi"/>
              <w:i w:val="0"/>
              <w:noProof/>
              <w:kern w:val="2"/>
              <w:sz w:val="24"/>
              <w:szCs w:val="24"/>
              <w:lang w:val="en-US"/>
              <w14:ligatures w14:val="standardContextual"/>
            </w:rPr>
          </w:pPr>
          <w:hyperlink w:anchor="_Toc212409641" w:history="1">
            <w:r w:rsidRPr="0087681E">
              <w:rPr>
                <w:rStyle w:val="Hyperlink"/>
                <w:rFonts w:eastAsia="Times New Roman"/>
                <w:noProof/>
                <w:lang w:val="vi-VN"/>
              </w:rPr>
              <w:t xml:space="preserve">2.6 </w:t>
            </w:r>
            <w:r w:rsidRPr="0087681E">
              <w:rPr>
                <w:rStyle w:val="Hyperlink"/>
                <w:rFonts w:eastAsia="Times New Roman"/>
                <w:noProof/>
                <w:lang w:val="en-US"/>
              </w:rPr>
              <w:t>Tương quan giữa các chất chính</w:t>
            </w:r>
            <w:r>
              <w:rPr>
                <w:noProof/>
              </w:rPr>
              <w:tab/>
            </w:r>
            <w:r>
              <w:rPr>
                <w:noProof/>
              </w:rPr>
              <w:fldChar w:fldCharType="begin"/>
            </w:r>
            <w:r>
              <w:rPr>
                <w:noProof/>
              </w:rPr>
              <w:instrText xml:space="preserve"> PAGEREF _Toc212409641 \h </w:instrText>
            </w:r>
            <w:r>
              <w:rPr>
                <w:noProof/>
              </w:rPr>
            </w:r>
            <w:r>
              <w:rPr>
                <w:noProof/>
              </w:rPr>
              <w:fldChar w:fldCharType="separate"/>
            </w:r>
            <w:r>
              <w:rPr>
                <w:noProof/>
              </w:rPr>
              <w:t>13</w:t>
            </w:r>
            <w:r>
              <w:rPr>
                <w:noProof/>
              </w:rPr>
              <w:fldChar w:fldCharType="end"/>
            </w:r>
          </w:hyperlink>
        </w:p>
        <w:p w14:paraId="172CE3A8" w14:textId="53CBD364" w:rsidR="00C52469" w:rsidRDefault="00C52469" w:rsidP="00FB4249">
          <w:pPr>
            <w:pStyle w:val="TOC3"/>
            <w:tabs>
              <w:tab w:val="right" w:leader="dot" w:pos="9062"/>
            </w:tabs>
            <w:jc w:val="both"/>
            <w:rPr>
              <w:rFonts w:asciiTheme="minorHAnsi" w:eastAsiaTheme="minorEastAsia" w:hAnsiTheme="minorHAnsi" w:cstheme="minorBidi"/>
              <w:i w:val="0"/>
              <w:noProof/>
              <w:kern w:val="2"/>
              <w:sz w:val="24"/>
              <w:szCs w:val="24"/>
              <w:lang w:val="en-US"/>
              <w14:ligatures w14:val="standardContextual"/>
            </w:rPr>
          </w:pPr>
          <w:hyperlink w:anchor="_Toc212409642" w:history="1">
            <w:r w:rsidRPr="0087681E">
              <w:rPr>
                <w:rStyle w:val="Hyperlink"/>
                <w:rFonts w:eastAsia="Times New Roman"/>
                <w:noProof/>
                <w:lang w:val="en-US"/>
              </w:rPr>
              <w:t>2.7</w:t>
            </w:r>
            <w:r w:rsidRPr="0087681E">
              <w:rPr>
                <w:rStyle w:val="Hyperlink"/>
                <w:rFonts w:eastAsia="Times New Roman"/>
                <w:noProof/>
              </w:rPr>
              <w:t xml:space="preserve"> </w:t>
            </w:r>
            <w:r w:rsidRPr="0087681E">
              <w:rPr>
                <w:rStyle w:val="Hyperlink"/>
                <w:rFonts w:eastAsia="Times New Roman"/>
                <w:noProof/>
                <w:lang w:val="en-US"/>
              </w:rPr>
              <w:t>Mối quan hệ giữa Calories và Protein</w:t>
            </w:r>
            <w:r>
              <w:rPr>
                <w:noProof/>
              </w:rPr>
              <w:tab/>
            </w:r>
            <w:r>
              <w:rPr>
                <w:noProof/>
              </w:rPr>
              <w:fldChar w:fldCharType="begin"/>
            </w:r>
            <w:r>
              <w:rPr>
                <w:noProof/>
              </w:rPr>
              <w:instrText xml:space="preserve"> PAGEREF _Toc212409642 \h </w:instrText>
            </w:r>
            <w:r>
              <w:rPr>
                <w:noProof/>
              </w:rPr>
            </w:r>
            <w:r>
              <w:rPr>
                <w:noProof/>
              </w:rPr>
              <w:fldChar w:fldCharType="separate"/>
            </w:r>
            <w:r>
              <w:rPr>
                <w:noProof/>
              </w:rPr>
              <w:t>14</w:t>
            </w:r>
            <w:r>
              <w:rPr>
                <w:noProof/>
              </w:rPr>
              <w:fldChar w:fldCharType="end"/>
            </w:r>
          </w:hyperlink>
        </w:p>
        <w:p w14:paraId="3026690B" w14:textId="488FEE9F" w:rsidR="00C52469" w:rsidRDefault="00C52469" w:rsidP="00FB4249">
          <w:pPr>
            <w:pStyle w:val="TOC3"/>
            <w:tabs>
              <w:tab w:val="right" w:leader="dot" w:pos="9062"/>
            </w:tabs>
            <w:jc w:val="both"/>
            <w:rPr>
              <w:rFonts w:asciiTheme="minorHAnsi" w:eastAsiaTheme="minorEastAsia" w:hAnsiTheme="minorHAnsi" w:cstheme="minorBidi"/>
              <w:i w:val="0"/>
              <w:noProof/>
              <w:kern w:val="2"/>
              <w:sz w:val="24"/>
              <w:szCs w:val="24"/>
              <w:lang w:val="en-US"/>
              <w14:ligatures w14:val="standardContextual"/>
            </w:rPr>
          </w:pPr>
          <w:hyperlink w:anchor="_Toc212409643" w:history="1">
            <w:r w:rsidRPr="0087681E">
              <w:rPr>
                <w:rStyle w:val="Hyperlink"/>
                <w:rFonts w:eastAsia="Times New Roman"/>
                <w:noProof/>
                <w:lang w:val="en-US"/>
              </w:rPr>
              <w:t>2.8</w:t>
            </w:r>
            <w:r w:rsidRPr="0087681E">
              <w:rPr>
                <w:rStyle w:val="Hyperlink"/>
                <w:rFonts w:eastAsia="Times New Roman"/>
                <w:noProof/>
              </w:rPr>
              <w:t xml:space="preserve"> </w:t>
            </w:r>
            <w:r w:rsidRPr="0087681E">
              <w:rPr>
                <w:rStyle w:val="Hyperlink"/>
                <w:rFonts w:eastAsia="Times New Roman"/>
                <w:noProof/>
                <w:lang w:val="vi-VN"/>
              </w:rPr>
              <w:t xml:space="preserve">Độ lệch chuẩn </w:t>
            </w:r>
            <w:r w:rsidRPr="0087681E">
              <w:rPr>
                <w:rStyle w:val="Hyperlink"/>
                <w:rFonts w:eastAsia="Times New Roman"/>
                <w:noProof/>
                <w:lang w:val="en-US"/>
              </w:rPr>
              <w:t>các chất dinh dưỡng trong thực phẩm</w:t>
            </w:r>
            <w:r>
              <w:rPr>
                <w:noProof/>
              </w:rPr>
              <w:tab/>
            </w:r>
            <w:r>
              <w:rPr>
                <w:noProof/>
              </w:rPr>
              <w:fldChar w:fldCharType="begin"/>
            </w:r>
            <w:r>
              <w:rPr>
                <w:noProof/>
              </w:rPr>
              <w:instrText xml:space="preserve"> PAGEREF _Toc212409643 \h </w:instrText>
            </w:r>
            <w:r>
              <w:rPr>
                <w:noProof/>
              </w:rPr>
            </w:r>
            <w:r>
              <w:rPr>
                <w:noProof/>
              </w:rPr>
              <w:fldChar w:fldCharType="separate"/>
            </w:r>
            <w:r>
              <w:rPr>
                <w:noProof/>
              </w:rPr>
              <w:t>15</w:t>
            </w:r>
            <w:r>
              <w:rPr>
                <w:noProof/>
              </w:rPr>
              <w:fldChar w:fldCharType="end"/>
            </w:r>
          </w:hyperlink>
        </w:p>
        <w:p w14:paraId="4C9889A3" w14:textId="3669A1CB" w:rsidR="00C52469" w:rsidRDefault="00C52469" w:rsidP="00FB4249">
          <w:pPr>
            <w:pStyle w:val="TOC1"/>
            <w:jc w:val="both"/>
            <w:rPr>
              <w:rFonts w:asciiTheme="minorHAnsi" w:eastAsiaTheme="minorEastAsia" w:hAnsiTheme="minorHAnsi" w:cstheme="minorBidi"/>
              <w:i w:val="0"/>
              <w:noProof/>
              <w:kern w:val="2"/>
              <w:sz w:val="24"/>
              <w:szCs w:val="24"/>
              <w:lang w:val="en-US"/>
              <w14:ligatures w14:val="standardContextual"/>
            </w:rPr>
          </w:pPr>
          <w:hyperlink w:anchor="_Toc212409644" w:history="1">
            <w:r w:rsidRPr="0087681E">
              <w:rPr>
                <w:rStyle w:val="Hyperlink"/>
                <w:rFonts w:eastAsia="Times New Roman"/>
                <w:noProof/>
              </w:rPr>
              <w:t>TÀI LIỆU THAM KHẢO</w:t>
            </w:r>
            <w:r>
              <w:rPr>
                <w:noProof/>
              </w:rPr>
              <w:tab/>
            </w:r>
            <w:r>
              <w:rPr>
                <w:noProof/>
              </w:rPr>
              <w:fldChar w:fldCharType="begin"/>
            </w:r>
            <w:r>
              <w:rPr>
                <w:noProof/>
              </w:rPr>
              <w:instrText xml:space="preserve"> PAGEREF _Toc212409644 \h </w:instrText>
            </w:r>
            <w:r>
              <w:rPr>
                <w:noProof/>
              </w:rPr>
            </w:r>
            <w:r>
              <w:rPr>
                <w:noProof/>
              </w:rPr>
              <w:fldChar w:fldCharType="separate"/>
            </w:r>
            <w:r>
              <w:rPr>
                <w:noProof/>
              </w:rPr>
              <w:t>17</w:t>
            </w:r>
            <w:r>
              <w:rPr>
                <w:noProof/>
              </w:rPr>
              <w:fldChar w:fldCharType="end"/>
            </w:r>
          </w:hyperlink>
        </w:p>
        <w:p w14:paraId="48B00809" w14:textId="12E5065D" w:rsidR="008B1690" w:rsidRPr="003A14D5" w:rsidRDefault="00000000" w:rsidP="00FB4249">
          <w:pPr>
            <w:spacing w:line="360" w:lineRule="auto"/>
            <w:jc w:val="both"/>
          </w:pPr>
          <w:r w:rsidRPr="003A14D5">
            <w:fldChar w:fldCharType="end"/>
          </w:r>
        </w:p>
      </w:sdtContent>
    </w:sdt>
    <w:p w14:paraId="243124DA" w14:textId="77777777" w:rsidR="008B1690" w:rsidRPr="003A14D5" w:rsidRDefault="008B1690" w:rsidP="00FB4249">
      <w:pPr>
        <w:jc w:val="both"/>
      </w:pPr>
    </w:p>
    <w:p w14:paraId="0C5F8209" w14:textId="77777777" w:rsidR="008B1690" w:rsidRPr="003A14D5" w:rsidRDefault="008B1690" w:rsidP="00FB4249">
      <w:pPr>
        <w:jc w:val="both"/>
      </w:pPr>
    </w:p>
    <w:p w14:paraId="470C47A5" w14:textId="77777777" w:rsidR="008B1690" w:rsidRPr="003A14D5" w:rsidRDefault="008B1690" w:rsidP="00FB4249">
      <w:pPr>
        <w:jc w:val="both"/>
      </w:pPr>
    </w:p>
    <w:p w14:paraId="3D255D82" w14:textId="77777777" w:rsidR="008B1690" w:rsidRPr="003A14D5" w:rsidRDefault="008B1690" w:rsidP="00FB4249">
      <w:pPr>
        <w:jc w:val="both"/>
      </w:pPr>
    </w:p>
    <w:p w14:paraId="5D811286" w14:textId="77777777" w:rsidR="008B1690" w:rsidRPr="003A14D5" w:rsidRDefault="008B1690" w:rsidP="00FB4249">
      <w:pPr>
        <w:widowControl w:val="0"/>
        <w:tabs>
          <w:tab w:val="right" w:leader="dot" w:pos="12000"/>
        </w:tabs>
        <w:spacing w:before="60"/>
        <w:jc w:val="both"/>
        <w:rPr>
          <w:b/>
          <w:color w:val="000000"/>
          <w:sz w:val="28"/>
          <w:szCs w:val="28"/>
        </w:rPr>
      </w:pPr>
    </w:p>
    <w:p w14:paraId="3BB097C4" w14:textId="77777777" w:rsidR="008B1690" w:rsidRPr="003A14D5" w:rsidRDefault="008B1690" w:rsidP="00FB4249">
      <w:pPr>
        <w:jc w:val="both"/>
        <w:rPr>
          <w:sz w:val="28"/>
          <w:szCs w:val="28"/>
        </w:rPr>
      </w:pPr>
    </w:p>
    <w:p w14:paraId="00BB0210" w14:textId="77777777" w:rsidR="008B1690" w:rsidRPr="003A14D5" w:rsidRDefault="008B1690" w:rsidP="00FB4249">
      <w:pPr>
        <w:jc w:val="both"/>
      </w:pPr>
    </w:p>
    <w:p w14:paraId="214ADAB5" w14:textId="77777777" w:rsidR="008B1690" w:rsidRPr="003A14D5" w:rsidRDefault="008B1690" w:rsidP="00FB4249">
      <w:pPr>
        <w:jc w:val="both"/>
      </w:pPr>
    </w:p>
    <w:p w14:paraId="1BCC0515" w14:textId="77777777" w:rsidR="008B1690" w:rsidRPr="003A14D5" w:rsidRDefault="008B1690" w:rsidP="00FB4249">
      <w:pPr>
        <w:jc w:val="both"/>
        <w:rPr>
          <w:lang w:val="en-US"/>
        </w:rPr>
      </w:pPr>
    </w:p>
    <w:p w14:paraId="7CEBA694" w14:textId="77777777" w:rsidR="008B1690" w:rsidRPr="003A14D5" w:rsidRDefault="008B1690" w:rsidP="00FB4249">
      <w:pPr>
        <w:jc w:val="both"/>
      </w:pPr>
    </w:p>
    <w:p w14:paraId="7762858E" w14:textId="77777777" w:rsidR="008B1690" w:rsidRPr="003A14D5" w:rsidRDefault="008B1690" w:rsidP="00FB4249">
      <w:pPr>
        <w:jc w:val="both"/>
      </w:pPr>
    </w:p>
    <w:p w14:paraId="19AA9A4A" w14:textId="77777777" w:rsidR="008B1690" w:rsidRPr="003A14D5" w:rsidRDefault="008B1690" w:rsidP="00FB4249">
      <w:pPr>
        <w:jc w:val="both"/>
      </w:pPr>
    </w:p>
    <w:p w14:paraId="5145C143" w14:textId="447CCBF0" w:rsidR="008B1690" w:rsidRPr="003A14D5" w:rsidRDefault="00000000" w:rsidP="00FB4249">
      <w:pPr>
        <w:pStyle w:val="Heading1"/>
        <w:jc w:val="both"/>
        <w:rPr>
          <w:rFonts w:ascii="Times New Roman" w:hAnsi="Times New Roman" w:cs="Times New Roman"/>
          <w:b w:val="0"/>
        </w:rPr>
      </w:pPr>
      <w:r w:rsidRPr="003A14D5">
        <w:rPr>
          <w:rFonts w:ascii="Times New Roman" w:hAnsi="Times New Roman" w:cs="Times New Roman"/>
          <w:b w:val="0"/>
          <w:lang w:val="vi-VN"/>
        </w:rPr>
        <w:fldChar w:fldCharType="begin"/>
      </w:r>
      <w:r w:rsidRPr="003A14D5">
        <w:rPr>
          <w:rFonts w:ascii="Times New Roman" w:hAnsi="Times New Roman" w:cs="Times New Roman"/>
          <w:b w:val="0"/>
          <w:lang w:val="vi-VN"/>
        </w:rPr>
        <w:instrText>TOC \h \c "Hình"</w:instrText>
      </w:r>
      <w:r w:rsidRPr="003A14D5">
        <w:rPr>
          <w:rFonts w:ascii="Times New Roman" w:hAnsi="Times New Roman" w:cs="Times New Roman"/>
          <w:b w:val="0"/>
          <w:lang w:val="vi-VN"/>
        </w:rPr>
        <w:fldChar w:fldCharType="separate"/>
      </w:r>
    </w:p>
    <w:p w14:paraId="7296ACFA" w14:textId="2EC6DB8C" w:rsidR="008B1690" w:rsidRPr="003A14D5" w:rsidRDefault="00000000" w:rsidP="00FB4249">
      <w:pPr>
        <w:spacing w:line="360" w:lineRule="auto"/>
        <w:jc w:val="both"/>
        <w:rPr>
          <w:lang w:val="en-US"/>
        </w:rPr>
      </w:pPr>
      <w:r w:rsidRPr="003A14D5">
        <w:rPr>
          <w:lang w:val="vi-VN"/>
        </w:rPr>
        <w:fldChar w:fldCharType="end"/>
      </w:r>
    </w:p>
    <w:p w14:paraId="1976E769" w14:textId="77777777" w:rsidR="008B1690" w:rsidRPr="003A14D5" w:rsidRDefault="00000000" w:rsidP="00FB4249">
      <w:pPr>
        <w:pStyle w:val="Heading1"/>
        <w:spacing w:line="360" w:lineRule="auto"/>
        <w:jc w:val="both"/>
        <w:rPr>
          <w:rFonts w:ascii="Times New Roman" w:eastAsia="Times New Roman" w:hAnsi="Times New Roman" w:cs="Times New Roman"/>
          <w:color w:val="000000"/>
        </w:rPr>
      </w:pPr>
      <w:bookmarkStart w:id="11" w:name="_heading=h.ua56i0g34v20" w:colFirst="0" w:colLast="0"/>
      <w:bookmarkStart w:id="12" w:name="_Toc30649"/>
      <w:bookmarkStart w:id="13" w:name="_Toc212409627"/>
      <w:bookmarkEnd w:id="11"/>
      <w:r w:rsidRPr="003A14D5">
        <w:rPr>
          <w:rFonts w:ascii="Times New Roman" w:eastAsia="Times New Roman" w:hAnsi="Times New Roman" w:cs="Times New Roman"/>
          <w:color w:val="000000"/>
        </w:rPr>
        <w:lastRenderedPageBreak/>
        <w:t>I. GIỚI THIỆU</w:t>
      </w:r>
      <w:bookmarkEnd w:id="12"/>
      <w:bookmarkEnd w:id="13"/>
    </w:p>
    <w:p w14:paraId="019872E7" w14:textId="77777777" w:rsidR="008B1690" w:rsidRPr="003A14D5" w:rsidRDefault="00000000" w:rsidP="00FB4249">
      <w:pPr>
        <w:pStyle w:val="Heading2"/>
        <w:jc w:val="both"/>
        <w:rPr>
          <w:rFonts w:ascii="Times New Roman" w:hAnsi="Times New Roman" w:cs="Times New Roman"/>
          <w:i w:val="0"/>
          <w:iCs/>
        </w:rPr>
      </w:pPr>
      <w:bookmarkStart w:id="14" w:name="_heading=h.ud2dnqgopcnv" w:colFirst="0" w:colLast="0"/>
      <w:bookmarkStart w:id="15" w:name="_heading=h.vv2z9wpsuthl" w:colFirst="0" w:colLast="0"/>
      <w:bookmarkStart w:id="16" w:name="_Toc31662"/>
      <w:bookmarkStart w:id="17" w:name="_Toc212409628"/>
      <w:bookmarkEnd w:id="14"/>
      <w:bookmarkEnd w:id="15"/>
      <w:r w:rsidRPr="003A14D5">
        <w:rPr>
          <w:rFonts w:ascii="Times New Roman" w:hAnsi="Times New Roman" w:cs="Times New Roman"/>
          <w:i w:val="0"/>
          <w:iCs/>
        </w:rPr>
        <w:t>1. Nguồn gốc</w:t>
      </w:r>
      <w:bookmarkEnd w:id="16"/>
      <w:bookmarkEnd w:id="17"/>
    </w:p>
    <w:p w14:paraId="5A1A1B4A" w14:textId="24327739" w:rsidR="008B1690" w:rsidRPr="003A14D5" w:rsidRDefault="00000000" w:rsidP="00FB4249">
      <w:pPr>
        <w:spacing w:line="360" w:lineRule="auto"/>
        <w:jc w:val="both"/>
        <w:rPr>
          <w:sz w:val="28"/>
          <w:szCs w:val="28"/>
          <w:lang w:val="en-US"/>
        </w:rPr>
      </w:pPr>
      <w:r w:rsidRPr="003A14D5">
        <w:rPr>
          <w:sz w:val="28"/>
          <w:szCs w:val="28"/>
        </w:rPr>
        <w:t>Dữ liệu được thu thập</w:t>
      </w:r>
      <w:r w:rsidR="002C30A8" w:rsidRPr="003A14D5">
        <w:rPr>
          <w:sz w:val="28"/>
          <w:szCs w:val="28"/>
          <w:lang w:val="en-US"/>
        </w:rPr>
        <w:t xml:space="preserve"> từ Bộ Nông nghiệp Hoa Kỳ (USDA) cung cấp thông tin dinh dưỡng trong thực phẩm. Lập trình viên Ashley Williams đã tạo ra một phiên bản cơ sở dữ liệu này ở d</w:t>
      </w:r>
      <w:r w:rsidR="00FB4249">
        <w:rPr>
          <w:sz w:val="28"/>
          <w:szCs w:val="28"/>
          <w:lang w:val="en-US"/>
        </w:rPr>
        <w:t>ạ</w:t>
      </w:r>
      <w:r w:rsidR="002C30A8" w:rsidRPr="003A14D5">
        <w:rPr>
          <w:sz w:val="28"/>
          <w:szCs w:val="28"/>
          <w:lang w:val="en-US"/>
        </w:rPr>
        <w:t>ng JSON</w:t>
      </w:r>
      <w:r w:rsidR="00FB4249">
        <w:rPr>
          <w:sz w:val="28"/>
          <w:szCs w:val="28"/>
          <w:lang w:val="en-US"/>
        </w:rPr>
        <w:t>.</w:t>
      </w:r>
    </w:p>
    <w:p w14:paraId="2AD4A347" w14:textId="574242CE" w:rsidR="008B1690" w:rsidRPr="00FB4249" w:rsidRDefault="00000000" w:rsidP="00FB4249">
      <w:pPr>
        <w:pStyle w:val="Heading2"/>
        <w:numPr>
          <w:ilvl w:val="0"/>
          <w:numId w:val="9"/>
        </w:numPr>
        <w:jc w:val="both"/>
        <w:rPr>
          <w:rFonts w:ascii="Times New Roman" w:hAnsi="Times New Roman" w:cs="Times New Roman"/>
          <w:i w:val="0"/>
          <w:iCs/>
        </w:rPr>
      </w:pPr>
      <w:bookmarkStart w:id="18" w:name="_Toc11359"/>
      <w:bookmarkStart w:id="19" w:name="_Toc212409629"/>
      <w:r w:rsidRPr="003A14D5">
        <w:rPr>
          <w:rFonts w:ascii="Times New Roman" w:hAnsi="Times New Roman" w:cs="Times New Roman"/>
          <w:i w:val="0"/>
          <w:iCs/>
        </w:rPr>
        <w:t>Phạm vi dữ liệu</w:t>
      </w:r>
      <w:bookmarkEnd w:id="18"/>
      <w:bookmarkEnd w:id="19"/>
    </w:p>
    <w:p w14:paraId="7CF491C5" w14:textId="15F2B46A" w:rsidR="008B1690" w:rsidRPr="003A14D5" w:rsidRDefault="00000000" w:rsidP="00FB4249">
      <w:pPr>
        <w:spacing w:line="360" w:lineRule="auto"/>
        <w:jc w:val="both"/>
        <w:rPr>
          <w:sz w:val="28"/>
          <w:szCs w:val="28"/>
          <w:lang w:val="en-US"/>
        </w:rPr>
      </w:pPr>
      <w:r w:rsidRPr="003A14D5">
        <w:rPr>
          <w:sz w:val="28"/>
          <w:szCs w:val="28"/>
        </w:rPr>
        <w:t xml:space="preserve">Bộ dữ liệu này </w:t>
      </w:r>
      <w:r w:rsidR="00B766CD" w:rsidRPr="003A14D5">
        <w:rPr>
          <w:sz w:val="28"/>
          <w:szCs w:val="28"/>
        </w:rPr>
        <w:t xml:space="preserve">có thể nói là: </w:t>
      </w:r>
      <w:r w:rsidR="00B766CD" w:rsidRPr="003A14D5">
        <w:rPr>
          <w:i/>
          <w:iCs/>
          <w:sz w:val="28"/>
          <w:szCs w:val="28"/>
        </w:rPr>
        <w:t>rất rộng</w:t>
      </w:r>
      <w:r w:rsidR="00B766CD" w:rsidRPr="003A14D5">
        <w:rPr>
          <w:sz w:val="28"/>
          <w:szCs w:val="28"/>
        </w:rPr>
        <w:t xml:space="preserve"> — bao gồm hàng chục ngàn thực phẩm, nhiều loại thực phẩm (nguyên liệu, thương mại, nhãn hiệu), nhiều thành phần dinh dưỡng (macro, micro, thành phần khác), và nhiều kiểu dữ liệu phục vụ nghiên cứu, chế độ ăn, công nghiệp thực phẩm. Nó không chỉ đơn thuần là danh sách protein/fat/carb mà còn là hệ thống dữ liệu thực phẩm rất chi ti</w:t>
      </w:r>
      <w:bookmarkStart w:id="20" w:name="_heading=h.2mocjcycxqnx" w:colFirst="0" w:colLast="0"/>
      <w:bookmarkEnd w:id="20"/>
      <w:r w:rsidR="00B766CD" w:rsidRPr="003A14D5">
        <w:rPr>
          <w:sz w:val="28"/>
          <w:szCs w:val="28"/>
        </w:rPr>
        <w:t>ết.</w:t>
      </w:r>
    </w:p>
    <w:p w14:paraId="4D89382A" w14:textId="4CEA253B" w:rsidR="008B1690" w:rsidRPr="003A14D5" w:rsidRDefault="00000000" w:rsidP="00FB4249">
      <w:pPr>
        <w:pStyle w:val="Heading1"/>
        <w:jc w:val="both"/>
        <w:rPr>
          <w:rFonts w:ascii="Times New Roman" w:eastAsia="Times New Roman" w:hAnsi="Times New Roman" w:cs="Times New Roman"/>
          <w:color w:val="000000"/>
          <w:lang w:val="en-US"/>
        </w:rPr>
      </w:pPr>
      <w:bookmarkStart w:id="21" w:name="_Toc26977"/>
      <w:bookmarkStart w:id="22" w:name="_Toc212409630"/>
      <w:r w:rsidRPr="003A14D5">
        <w:rPr>
          <w:rFonts w:ascii="Times New Roman" w:eastAsia="Times New Roman" w:hAnsi="Times New Roman" w:cs="Times New Roman"/>
          <w:color w:val="000000"/>
        </w:rPr>
        <w:t>II. ĐỊNH NGHĨA</w:t>
      </w:r>
      <w:bookmarkEnd w:id="21"/>
      <w:bookmarkEnd w:id="22"/>
    </w:p>
    <w:p w14:paraId="7A0E5B82" w14:textId="05F23C1E" w:rsidR="008B1690" w:rsidRPr="003A14D5" w:rsidRDefault="00650CA9" w:rsidP="00FB4249">
      <w:pPr>
        <w:pStyle w:val="NormalWeb"/>
        <w:spacing w:line="360" w:lineRule="auto"/>
        <w:jc w:val="both"/>
        <w:rPr>
          <w:lang w:val="en-US"/>
        </w:rPr>
      </w:pPr>
      <w:r w:rsidRPr="003A14D5">
        <w:t xml:space="preserve">Trong thế giới hiện đại, nơi từng bữa ăn không chỉ là nguồn năng lượng mà còn là chìa khóa sức khỏe, dữ liệu về thực phẩm trở thành tấm bản đồ dẫn lối cho khoa học dinh dưỡng. Giữa vô vàn nguồn thông tin rời rạc, </w:t>
      </w:r>
      <w:r w:rsidRPr="003A14D5">
        <w:rPr>
          <w:b/>
          <w:bCs/>
        </w:rPr>
        <w:t>USDA FoodData Central</w:t>
      </w:r>
      <w:r w:rsidRPr="003A14D5">
        <w:t xml:space="preserve"> hiện lên như một kho tàng tri thức được hệ thống hóa cẩn trọng — nơi mỗi con số không chỉ nói lên lượng protein hay vitamin, mà còn phản chiếu cả hành trình nuôi dưỡng con người từ đất mẹ đến bàn ăn.</w:t>
      </w:r>
      <w:r w:rsidRPr="003A14D5">
        <w:br/>
        <w:t>Từng mục dữ liệu, từ “Bananas, raw” giản dị đến “Chocolate, dark, 70% cocoa solids” tinh tế, đều chứa đựng những mảnh ghép của bức tranh dinh dưỡng toàn cầu. Chính trong sự chi tiết ấy, ta không chỉ nhìn thấy “thực phẩm”, mà còn thấy được mối tương giao giữa khoa học, sức khỏe và văn minh tiêu dùng.</w:t>
      </w:r>
    </w:p>
    <w:p w14:paraId="11D04FEA" w14:textId="77777777" w:rsidR="00650CA9" w:rsidRPr="00650CA9" w:rsidRDefault="00650CA9" w:rsidP="00FB4249">
      <w:pPr>
        <w:spacing w:before="240" w:after="240" w:line="360" w:lineRule="auto"/>
        <w:jc w:val="both"/>
        <w:rPr>
          <w:lang w:val="en-US"/>
        </w:rPr>
      </w:pPr>
      <w:r w:rsidRPr="00650CA9">
        <w:rPr>
          <w:lang w:val="en-US"/>
        </w:rPr>
        <w:t xml:space="preserve">Từ kho dữ liệu khổng lồ của </w:t>
      </w:r>
      <w:r w:rsidRPr="00650CA9">
        <w:rPr>
          <w:b/>
          <w:bCs/>
          <w:lang w:val="en-US"/>
        </w:rPr>
        <w:t>USDA FoodData Central</w:t>
      </w:r>
      <w:r w:rsidRPr="00650CA9">
        <w:rPr>
          <w:lang w:val="en-US"/>
        </w:rPr>
        <w:t xml:space="preserve">, ta có thể nhìn thấy một bức tranh tinh tế về </w:t>
      </w:r>
      <w:r w:rsidRPr="00650CA9">
        <w:rPr>
          <w:b/>
          <w:bCs/>
          <w:lang w:val="en-US"/>
        </w:rPr>
        <w:t>cấu trúc dinh dưỡng của thế giới ẩm thực hiện đại</w:t>
      </w:r>
      <w:r w:rsidRPr="00650CA9">
        <w:rPr>
          <w:lang w:val="en-US"/>
        </w:rPr>
        <w:t>. Mỗi con số trong bảng dữ liệu không chỉ là giá trị đo lường — mà là dấu vết của sự phong phú, đa dạng và tiến hóa trong thói quen ăn uống của con người.</w:t>
      </w:r>
    </w:p>
    <w:p w14:paraId="7F968E8F" w14:textId="77777777" w:rsidR="00650CA9" w:rsidRPr="00650CA9" w:rsidRDefault="00650CA9" w:rsidP="00FB4249">
      <w:pPr>
        <w:spacing w:before="240" w:after="240" w:line="360" w:lineRule="auto"/>
        <w:jc w:val="both"/>
        <w:rPr>
          <w:lang w:val="en-US"/>
        </w:rPr>
      </w:pPr>
      <w:r w:rsidRPr="00650CA9">
        <w:rPr>
          <w:lang w:val="en-US"/>
        </w:rPr>
        <w:lastRenderedPageBreak/>
        <w:t xml:space="preserve">Ta thấy rằng </w:t>
      </w:r>
      <w:r w:rsidRPr="00650CA9">
        <w:rPr>
          <w:b/>
          <w:bCs/>
          <w:lang w:val="en-US"/>
        </w:rPr>
        <w:t>thực phẩm không đơn thuần là năng lượng</w:t>
      </w:r>
      <w:r w:rsidRPr="00650CA9">
        <w:rPr>
          <w:lang w:val="en-US"/>
        </w:rPr>
        <w:t xml:space="preserve">, mà còn là tổ hợp phức tạp của hàng trăm vi chất – từ những đại lượng quen thuộc như </w:t>
      </w:r>
      <w:r w:rsidRPr="00650CA9">
        <w:rPr>
          <w:i/>
          <w:iCs/>
          <w:lang w:val="en-US"/>
        </w:rPr>
        <w:t>protein</w:t>
      </w:r>
      <w:r w:rsidRPr="00650CA9">
        <w:rPr>
          <w:lang w:val="en-US"/>
        </w:rPr>
        <w:t xml:space="preserve">, </w:t>
      </w:r>
      <w:r w:rsidRPr="00650CA9">
        <w:rPr>
          <w:i/>
          <w:iCs/>
          <w:lang w:val="en-US"/>
        </w:rPr>
        <w:t>carbohydrate</w:t>
      </w:r>
      <w:r w:rsidRPr="00650CA9">
        <w:rPr>
          <w:lang w:val="en-US"/>
        </w:rPr>
        <w:t xml:space="preserve">, </w:t>
      </w:r>
      <w:r w:rsidRPr="00650CA9">
        <w:rPr>
          <w:i/>
          <w:iCs/>
          <w:lang w:val="en-US"/>
        </w:rPr>
        <w:t>lipid</w:t>
      </w:r>
      <w:r w:rsidRPr="00650CA9">
        <w:rPr>
          <w:lang w:val="en-US"/>
        </w:rPr>
        <w:t xml:space="preserve"> cho đến những vi khoáng và vitamin chỉ tồn tại ở mức microgram.</w:t>
      </w:r>
      <w:r w:rsidRPr="00650CA9">
        <w:rPr>
          <w:lang w:val="en-US"/>
        </w:rPr>
        <w:br/>
        <w:t>Chính nhờ dữ liệu này, chúng ta nhận ra:</w:t>
      </w:r>
    </w:p>
    <w:p w14:paraId="4DE7F9E3" w14:textId="77777777" w:rsidR="00650CA9" w:rsidRPr="00650CA9" w:rsidRDefault="00650CA9" w:rsidP="00FB4249">
      <w:pPr>
        <w:numPr>
          <w:ilvl w:val="0"/>
          <w:numId w:val="11"/>
        </w:numPr>
        <w:spacing w:before="240" w:after="240" w:line="360" w:lineRule="auto"/>
        <w:jc w:val="both"/>
        <w:rPr>
          <w:lang w:val="en-US"/>
        </w:rPr>
      </w:pPr>
      <w:r w:rsidRPr="00650CA9">
        <w:rPr>
          <w:b/>
          <w:bCs/>
          <w:lang w:val="en-US"/>
        </w:rPr>
        <w:t>Trái cây và rau củ</w:t>
      </w:r>
      <w:r w:rsidRPr="00650CA9">
        <w:rPr>
          <w:lang w:val="en-US"/>
        </w:rPr>
        <w:t xml:space="preserve"> mang đậm sắc màu tự nhiên của các vitamin và chất chống oxy hóa.</w:t>
      </w:r>
    </w:p>
    <w:p w14:paraId="576A4FB5" w14:textId="77777777" w:rsidR="00650CA9" w:rsidRPr="00650CA9" w:rsidRDefault="00650CA9" w:rsidP="00FB4249">
      <w:pPr>
        <w:numPr>
          <w:ilvl w:val="0"/>
          <w:numId w:val="11"/>
        </w:numPr>
        <w:spacing w:before="240" w:after="240" w:line="360" w:lineRule="auto"/>
        <w:jc w:val="both"/>
        <w:rPr>
          <w:lang w:val="en-US"/>
        </w:rPr>
      </w:pPr>
      <w:r w:rsidRPr="00650CA9">
        <w:rPr>
          <w:b/>
          <w:bCs/>
          <w:lang w:val="en-US"/>
        </w:rPr>
        <w:t>Ngũ cốc và tinh bột</w:t>
      </w:r>
      <w:r w:rsidRPr="00650CA9">
        <w:rPr>
          <w:lang w:val="en-US"/>
        </w:rPr>
        <w:t xml:space="preserve"> là nguồn cung năng lượng chính, song lại thiếu hụt một số vi chất thiết yếu.</w:t>
      </w:r>
    </w:p>
    <w:p w14:paraId="2480AF38" w14:textId="77777777" w:rsidR="00650CA9" w:rsidRPr="00650CA9" w:rsidRDefault="00650CA9" w:rsidP="00FB4249">
      <w:pPr>
        <w:numPr>
          <w:ilvl w:val="0"/>
          <w:numId w:val="11"/>
        </w:numPr>
        <w:spacing w:before="240" w:after="240" w:line="360" w:lineRule="auto"/>
        <w:jc w:val="both"/>
        <w:rPr>
          <w:lang w:val="en-US"/>
        </w:rPr>
      </w:pPr>
      <w:r w:rsidRPr="00650CA9">
        <w:rPr>
          <w:b/>
          <w:bCs/>
          <w:lang w:val="en-US"/>
        </w:rPr>
        <w:t>Thịt, cá, sữa và sản phẩm động vật</w:t>
      </w:r>
      <w:r w:rsidRPr="00650CA9">
        <w:rPr>
          <w:lang w:val="en-US"/>
        </w:rPr>
        <w:t xml:space="preserve"> giàu protein nhưng cũng kéo theo lượng chất béo bão hòa cao.</w:t>
      </w:r>
    </w:p>
    <w:p w14:paraId="77CEB05C" w14:textId="77777777" w:rsidR="00650CA9" w:rsidRPr="00650CA9" w:rsidRDefault="00650CA9" w:rsidP="00FB4249">
      <w:pPr>
        <w:numPr>
          <w:ilvl w:val="0"/>
          <w:numId w:val="11"/>
        </w:numPr>
        <w:spacing w:before="240" w:after="240" w:line="360" w:lineRule="auto"/>
        <w:jc w:val="both"/>
        <w:rPr>
          <w:lang w:val="en-US"/>
        </w:rPr>
      </w:pPr>
      <w:r w:rsidRPr="00650CA9">
        <w:rPr>
          <w:lang w:val="en-US"/>
        </w:rPr>
        <w:t xml:space="preserve">Và đặc biệt, </w:t>
      </w:r>
      <w:r w:rsidRPr="00650CA9">
        <w:rPr>
          <w:b/>
          <w:bCs/>
          <w:lang w:val="en-US"/>
        </w:rPr>
        <w:t>thực phẩm chế biến công nghiệp</w:t>
      </w:r>
      <w:r w:rsidRPr="00650CA9">
        <w:rPr>
          <w:lang w:val="en-US"/>
        </w:rPr>
        <w:t xml:space="preserve"> phản chiếu rõ nét xu hướng tiêu dùng hiện đại — tiện lợi, nhanh gọn, nhưng đôi khi xa rời cân bằng dinh dưỡng tự nhiên.</w:t>
      </w:r>
    </w:p>
    <w:p w14:paraId="4F50C264" w14:textId="6701A639" w:rsidR="00650CA9" w:rsidRPr="00650CA9" w:rsidRDefault="00650CA9" w:rsidP="00FB4249">
      <w:pPr>
        <w:spacing w:before="240" w:after="240" w:line="360" w:lineRule="auto"/>
        <w:jc w:val="both"/>
        <w:rPr>
          <w:lang w:val="en-US"/>
        </w:rPr>
      </w:pPr>
      <w:r w:rsidRPr="00650CA9">
        <w:rPr>
          <w:lang w:val="en-US"/>
        </w:rPr>
        <w:t xml:space="preserve">Nhìn sâu hơn, bộ dữ liệu này cho phép ta </w:t>
      </w:r>
      <w:r w:rsidRPr="00650CA9">
        <w:rPr>
          <w:b/>
          <w:bCs/>
          <w:lang w:val="en-US"/>
        </w:rPr>
        <w:t>định lượng hóa dinh dưỡng</w:t>
      </w:r>
      <w:r w:rsidRPr="00650CA9">
        <w:rPr>
          <w:lang w:val="en-US"/>
        </w:rPr>
        <w:t xml:space="preserve">, giúp con người không chỉ “ăn ngon” mà còn “ăn đúng”, </w:t>
      </w:r>
      <w:r w:rsidRPr="00650CA9">
        <w:rPr>
          <w:b/>
          <w:bCs/>
          <w:lang w:val="en-US"/>
        </w:rPr>
        <w:t>khoa học hóa</w:t>
      </w:r>
      <w:r w:rsidRPr="00650CA9">
        <w:rPr>
          <w:lang w:val="en-US"/>
        </w:rPr>
        <w:t xml:space="preserve"> từng bữa ăn. Nó mở ra khả năng ứng dụng to lớn trong </w:t>
      </w:r>
      <w:r w:rsidRPr="00650CA9">
        <w:rPr>
          <w:b/>
          <w:bCs/>
          <w:lang w:val="en-US"/>
        </w:rPr>
        <w:t>nghiên cứu y học, sức khỏe cộng đồng, và trí tuệ nhân tạo trong dinh dưỡng học</w:t>
      </w:r>
      <w:r w:rsidRPr="00650CA9">
        <w:rPr>
          <w:lang w:val="en-US"/>
        </w:rPr>
        <w:t>.</w:t>
      </w:r>
    </w:p>
    <w:p w14:paraId="0EB4F707" w14:textId="4AC49918" w:rsidR="008B1690" w:rsidRPr="003A14D5" w:rsidRDefault="008B1690" w:rsidP="00FB4249">
      <w:pPr>
        <w:spacing w:before="240" w:after="240" w:line="300" w:lineRule="auto"/>
        <w:jc w:val="both"/>
        <w:rPr>
          <w:lang w:val="en-US"/>
        </w:rPr>
      </w:pPr>
    </w:p>
    <w:p w14:paraId="4F758D9A" w14:textId="77777777" w:rsidR="008B1690" w:rsidRPr="003A14D5" w:rsidRDefault="008B1690" w:rsidP="00FB4249">
      <w:pPr>
        <w:pStyle w:val="NormalWeb"/>
        <w:jc w:val="both"/>
      </w:pPr>
    </w:p>
    <w:p w14:paraId="6BC6206A" w14:textId="77777777" w:rsidR="008B1690" w:rsidRPr="003A14D5" w:rsidRDefault="008B1690" w:rsidP="00FB4249">
      <w:pPr>
        <w:spacing w:before="240" w:after="240" w:line="300" w:lineRule="auto"/>
        <w:jc w:val="both"/>
      </w:pPr>
    </w:p>
    <w:p w14:paraId="2AD669B0" w14:textId="77777777" w:rsidR="008B1690" w:rsidRPr="003A14D5" w:rsidRDefault="008B1690" w:rsidP="00FB4249">
      <w:pPr>
        <w:spacing w:before="240" w:after="240" w:line="300" w:lineRule="auto"/>
        <w:jc w:val="both"/>
      </w:pPr>
    </w:p>
    <w:p w14:paraId="7EA13D0E" w14:textId="77777777" w:rsidR="008B1690" w:rsidRPr="003A14D5" w:rsidRDefault="008B1690" w:rsidP="00FB4249">
      <w:pPr>
        <w:spacing w:before="240" w:after="240" w:line="300" w:lineRule="auto"/>
        <w:jc w:val="both"/>
      </w:pPr>
    </w:p>
    <w:p w14:paraId="0AB0442A" w14:textId="77777777" w:rsidR="008B1690" w:rsidRPr="003A14D5" w:rsidRDefault="008B1690" w:rsidP="00FB4249">
      <w:pPr>
        <w:spacing w:before="240" w:after="240" w:line="300" w:lineRule="auto"/>
        <w:jc w:val="both"/>
      </w:pPr>
    </w:p>
    <w:p w14:paraId="2733BF53" w14:textId="77777777" w:rsidR="008B1690" w:rsidRPr="003A14D5" w:rsidRDefault="008B1690" w:rsidP="00FB4249">
      <w:pPr>
        <w:spacing w:before="240" w:after="240" w:line="300" w:lineRule="auto"/>
        <w:jc w:val="both"/>
      </w:pPr>
    </w:p>
    <w:p w14:paraId="073F923F" w14:textId="77777777" w:rsidR="008B1690" w:rsidRPr="003A14D5" w:rsidRDefault="008B1690" w:rsidP="00FB4249">
      <w:pPr>
        <w:spacing w:before="240" w:after="240" w:line="300" w:lineRule="auto"/>
        <w:jc w:val="both"/>
        <w:rPr>
          <w:lang w:val="en-US"/>
        </w:rPr>
      </w:pPr>
    </w:p>
    <w:p w14:paraId="4CA3380F" w14:textId="77777777" w:rsidR="00650CA9" w:rsidRPr="003A14D5" w:rsidRDefault="00650CA9" w:rsidP="00FB4249">
      <w:pPr>
        <w:spacing w:before="240" w:after="240" w:line="300" w:lineRule="auto"/>
        <w:jc w:val="both"/>
        <w:rPr>
          <w:lang w:val="en-US"/>
        </w:rPr>
      </w:pPr>
    </w:p>
    <w:p w14:paraId="2CDA2C1E" w14:textId="77777777" w:rsidR="008B1690" w:rsidRPr="003A14D5" w:rsidRDefault="00000000" w:rsidP="00FB4249">
      <w:pPr>
        <w:pStyle w:val="Heading1"/>
        <w:jc w:val="both"/>
        <w:rPr>
          <w:rFonts w:ascii="Times New Roman" w:hAnsi="Times New Roman" w:cs="Times New Roman"/>
          <w:color w:val="008000"/>
          <w:sz w:val="21"/>
          <w:szCs w:val="21"/>
        </w:rPr>
      </w:pPr>
      <w:bookmarkStart w:id="23" w:name="_heading=h.b2e9p9q2tsck" w:colFirst="0" w:colLast="0"/>
      <w:bookmarkStart w:id="24" w:name="_Toc27887"/>
      <w:bookmarkStart w:id="25" w:name="_Toc212409631"/>
      <w:bookmarkEnd w:id="23"/>
      <w:r w:rsidRPr="003A14D5">
        <w:rPr>
          <w:rFonts w:ascii="Times New Roman" w:eastAsia="Times New Roman" w:hAnsi="Times New Roman" w:cs="Times New Roman"/>
          <w:color w:val="000000"/>
        </w:rPr>
        <w:t>III. CHUẨN BỊ VẤN ĐỀ (PREPARE PROBLEM)</w:t>
      </w:r>
      <w:bookmarkEnd w:id="24"/>
      <w:bookmarkEnd w:id="25"/>
    </w:p>
    <w:p w14:paraId="48DB3B56" w14:textId="37AC3B3E" w:rsidR="008B1690" w:rsidRPr="003A14D5" w:rsidRDefault="00000000" w:rsidP="00FB4249">
      <w:pPr>
        <w:numPr>
          <w:ilvl w:val="0"/>
          <w:numId w:val="10"/>
        </w:numPr>
        <w:jc w:val="both"/>
      </w:pPr>
      <w:r w:rsidRPr="003A14D5">
        <w:t xml:space="preserve">Bộ dữ liệu </w:t>
      </w:r>
      <w:r w:rsidR="00650CA9" w:rsidRPr="003A14D5">
        <w:rPr>
          <w:lang w:val="en-US"/>
        </w:rPr>
        <w:t xml:space="preserve">có 6636 bản ghi thực phẩm </w:t>
      </w:r>
    </w:p>
    <w:p w14:paraId="1E5E276D" w14:textId="5BF43275" w:rsidR="00650CA9" w:rsidRPr="003A14D5" w:rsidRDefault="00650CA9" w:rsidP="00FB4249">
      <w:pPr>
        <w:numPr>
          <w:ilvl w:val="0"/>
          <w:numId w:val="10"/>
        </w:numPr>
        <w:jc w:val="both"/>
      </w:pPr>
      <w:r w:rsidRPr="003A14D5">
        <w:rPr>
          <w:lang w:val="en-US"/>
        </w:rPr>
        <w:t xml:space="preserve">Mỗi mục </w:t>
      </w:r>
      <w:r w:rsidR="00ED5287" w:rsidRPr="003A14D5">
        <w:rPr>
          <w:lang w:val="en-US"/>
        </w:rPr>
        <w:t xml:space="preserve">trong cơ sở dữ liệu là 1 dict chứa tất cả dữ liệu cho 1 loại thực phẩm </w:t>
      </w:r>
    </w:p>
    <w:p w14:paraId="439F4342" w14:textId="2C3193FD" w:rsidR="00ED5287" w:rsidRPr="003A14D5" w:rsidRDefault="00ED5287" w:rsidP="00FB4249">
      <w:pPr>
        <w:pStyle w:val="ListParagraph"/>
        <w:numPr>
          <w:ilvl w:val="0"/>
          <w:numId w:val="10"/>
        </w:numPr>
        <w:jc w:val="both"/>
      </w:pPr>
      <w:r w:rsidRPr="003A14D5">
        <w:rPr>
          <w:lang w:val="en-US"/>
        </w:rPr>
        <w:t>Trường ‘dinh dưỡng’ là danh sách các dictionary, mỗi dictionary cho 1 chất dinh dưỡng</w:t>
      </w:r>
    </w:p>
    <w:p w14:paraId="7CD9622F" w14:textId="34DF1F77" w:rsidR="00ED5287" w:rsidRPr="003A14D5" w:rsidRDefault="00ED5287" w:rsidP="00FB4249">
      <w:pPr>
        <w:pStyle w:val="ListParagraph"/>
        <w:jc w:val="both"/>
        <w:rPr>
          <w:lang w:val="en-US"/>
        </w:rPr>
      </w:pPr>
      <w:r w:rsidRPr="003A14D5">
        <w:rPr>
          <w:noProof/>
        </w:rPr>
        <w:drawing>
          <wp:inline distT="0" distB="0" distL="0" distR="0" wp14:anchorId="6EC6D55F" wp14:editId="51D97EB4">
            <wp:extent cx="5760720" cy="433070"/>
            <wp:effectExtent l="0" t="0" r="0" b="5080"/>
            <wp:docPr id="863559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559863" name=""/>
                    <pic:cNvPicPr/>
                  </pic:nvPicPr>
                  <pic:blipFill>
                    <a:blip r:embed="rId13"/>
                    <a:stretch>
                      <a:fillRect/>
                    </a:stretch>
                  </pic:blipFill>
                  <pic:spPr>
                    <a:xfrm>
                      <a:off x="0" y="0"/>
                      <a:ext cx="5760720" cy="433070"/>
                    </a:xfrm>
                    <a:prstGeom prst="rect">
                      <a:avLst/>
                    </a:prstGeom>
                  </pic:spPr>
                </pic:pic>
              </a:graphicData>
            </a:graphic>
          </wp:inline>
        </w:drawing>
      </w:r>
    </w:p>
    <w:p w14:paraId="1D6CFCB4" w14:textId="77777777" w:rsidR="002C614A" w:rsidRPr="003A14D5" w:rsidRDefault="002C614A" w:rsidP="00FB4249">
      <w:pPr>
        <w:pStyle w:val="ListParagraph"/>
        <w:jc w:val="both"/>
        <w:rPr>
          <w:lang w:val="en-US"/>
        </w:rPr>
      </w:pPr>
    </w:p>
    <w:p w14:paraId="007BFA4F" w14:textId="5FD7BBAE" w:rsidR="00ED5287" w:rsidRPr="003A14D5" w:rsidRDefault="002C614A" w:rsidP="00FB4249">
      <w:pPr>
        <w:pStyle w:val="ListParagraph"/>
        <w:jc w:val="both"/>
        <w:rPr>
          <w:lang w:val="en-US"/>
        </w:rPr>
      </w:pPr>
      <w:r w:rsidRPr="003A14D5">
        <w:rPr>
          <w:noProof/>
          <w:lang w:val="en-US"/>
        </w:rPr>
        <w:drawing>
          <wp:inline distT="0" distB="0" distL="0" distR="0" wp14:anchorId="7247F346" wp14:editId="15AD2630">
            <wp:extent cx="4887007" cy="2743583"/>
            <wp:effectExtent l="0" t="0" r="8890" b="0"/>
            <wp:docPr id="13103200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20052" name="Picture 1" descr="A screenshot of a computer&#10;&#10;AI-generated content may be incorrect."/>
                    <pic:cNvPicPr/>
                  </pic:nvPicPr>
                  <pic:blipFill>
                    <a:blip r:embed="rId14"/>
                    <a:stretch>
                      <a:fillRect/>
                    </a:stretch>
                  </pic:blipFill>
                  <pic:spPr>
                    <a:xfrm>
                      <a:off x="0" y="0"/>
                      <a:ext cx="4887007" cy="2743583"/>
                    </a:xfrm>
                    <a:prstGeom prst="rect">
                      <a:avLst/>
                    </a:prstGeom>
                  </pic:spPr>
                </pic:pic>
              </a:graphicData>
            </a:graphic>
          </wp:inline>
        </w:drawing>
      </w:r>
    </w:p>
    <w:p w14:paraId="1D80342D" w14:textId="629F24B6" w:rsidR="008B1690" w:rsidRPr="003A14D5" w:rsidRDefault="008B1690" w:rsidP="00FB4249">
      <w:pPr>
        <w:shd w:val="clear" w:color="auto" w:fill="FFFFFF"/>
        <w:spacing w:line="325" w:lineRule="auto"/>
        <w:jc w:val="both"/>
      </w:pPr>
    </w:p>
    <w:p w14:paraId="5A5E6555" w14:textId="0660753D" w:rsidR="008B1690" w:rsidRPr="003A14D5" w:rsidRDefault="00000000" w:rsidP="00FB4249">
      <w:pPr>
        <w:pStyle w:val="Caption"/>
        <w:shd w:val="clear" w:color="auto" w:fill="FFFFFF"/>
        <w:spacing w:line="325" w:lineRule="auto"/>
        <w:jc w:val="both"/>
        <w:rPr>
          <w:rFonts w:ascii="Times New Roman" w:hAnsi="Times New Roman" w:cs="Times New Roman"/>
          <w:sz w:val="26"/>
          <w:lang w:val="en-US"/>
        </w:rPr>
      </w:pPr>
      <w:r w:rsidRPr="003A14D5">
        <w:rPr>
          <w:rFonts w:ascii="Times New Roman" w:hAnsi="Times New Roman" w:cs="Times New Roman"/>
          <w:sz w:val="26"/>
        </w:rPr>
        <w:t xml:space="preserve">Hình </w:t>
      </w:r>
      <w:r w:rsidRPr="003A14D5">
        <w:rPr>
          <w:rFonts w:ascii="Times New Roman" w:hAnsi="Times New Roman" w:cs="Times New Roman"/>
          <w:sz w:val="26"/>
        </w:rPr>
        <w:fldChar w:fldCharType="begin"/>
      </w:r>
      <w:r w:rsidRPr="003A14D5">
        <w:rPr>
          <w:rFonts w:ascii="Times New Roman" w:hAnsi="Times New Roman" w:cs="Times New Roman"/>
          <w:sz w:val="26"/>
        </w:rPr>
        <w:instrText xml:space="preserve"> SEQ Hình \* ARABIC </w:instrText>
      </w:r>
      <w:r w:rsidRPr="003A14D5">
        <w:rPr>
          <w:rFonts w:ascii="Times New Roman" w:hAnsi="Times New Roman" w:cs="Times New Roman"/>
          <w:sz w:val="26"/>
        </w:rPr>
        <w:fldChar w:fldCharType="separate"/>
      </w:r>
      <w:r w:rsidRPr="003A14D5">
        <w:rPr>
          <w:rFonts w:ascii="Times New Roman" w:hAnsi="Times New Roman" w:cs="Times New Roman"/>
          <w:sz w:val="26"/>
        </w:rPr>
        <w:t>1</w:t>
      </w:r>
      <w:r w:rsidRPr="003A14D5">
        <w:rPr>
          <w:rFonts w:ascii="Times New Roman" w:hAnsi="Times New Roman" w:cs="Times New Roman"/>
          <w:sz w:val="26"/>
        </w:rPr>
        <w:fldChar w:fldCharType="end"/>
      </w:r>
      <w:r w:rsidR="00821481">
        <w:rPr>
          <w:rFonts w:ascii="Times New Roman" w:hAnsi="Times New Roman" w:cs="Times New Roman"/>
          <w:sz w:val="26"/>
          <w:lang w:val="en-US"/>
        </w:rPr>
        <w:t xml:space="preserve">: </w:t>
      </w:r>
      <w:r w:rsidR="00ED5287" w:rsidRPr="003A14D5">
        <w:rPr>
          <w:rFonts w:ascii="Times New Roman" w:hAnsi="Times New Roman" w:cs="Times New Roman"/>
          <w:sz w:val="26"/>
          <w:lang w:val="en-US"/>
        </w:rPr>
        <w:t>C</w:t>
      </w:r>
      <w:r w:rsidR="00ED5287" w:rsidRPr="003A14D5">
        <w:rPr>
          <w:rFonts w:ascii="Times New Roman" w:hAnsi="Times New Roman" w:cs="Times New Roman"/>
          <w:sz w:val="26"/>
        </w:rPr>
        <w:t>hất dinh dưỡng đầu tiên trong danh sách của thực phẩm đầu tiên.</w:t>
      </w:r>
    </w:p>
    <w:p w14:paraId="3BE8243E" w14:textId="77777777" w:rsidR="00ED5287" w:rsidRPr="003A14D5" w:rsidRDefault="00ED5287" w:rsidP="00FB4249">
      <w:pPr>
        <w:jc w:val="both"/>
        <w:rPr>
          <w:lang w:val="en-US"/>
        </w:rPr>
      </w:pPr>
    </w:p>
    <w:p w14:paraId="7262568D" w14:textId="77777777" w:rsidR="008B1690" w:rsidRPr="003A14D5" w:rsidRDefault="00000000" w:rsidP="00FB4249">
      <w:pPr>
        <w:pStyle w:val="Heading1"/>
        <w:shd w:val="clear" w:color="auto" w:fill="FFFFFF"/>
        <w:spacing w:line="325" w:lineRule="auto"/>
        <w:jc w:val="both"/>
        <w:rPr>
          <w:rFonts w:ascii="Times New Roman" w:eastAsia="Times New Roman" w:hAnsi="Times New Roman" w:cs="Times New Roman"/>
          <w:color w:val="000000"/>
        </w:rPr>
      </w:pPr>
      <w:bookmarkStart w:id="26" w:name="_heading=h.ljbasi8muu8p" w:colFirst="0" w:colLast="0"/>
      <w:bookmarkStart w:id="27" w:name="_Toc22301"/>
      <w:bookmarkStart w:id="28" w:name="_Toc212409632"/>
      <w:bookmarkEnd w:id="26"/>
      <w:r w:rsidRPr="003A14D5">
        <w:rPr>
          <w:rFonts w:ascii="Times New Roman" w:eastAsia="Times New Roman" w:hAnsi="Times New Roman" w:cs="Times New Roman"/>
          <w:color w:val="000000"/>
        </w:rPr>
        <w:t>IV. PHÂN TÍCH</w:t>
      </w:r>
      <w:bookmarkEnd w:id="27"/>
      <w:bookmarkEnd w:id="28"/>
    </w:p>
    <w:p w14:paraId="419F55E9" w14:textId="77777777" w:rsidR="008B1690" w:rsidRPr="003A14D5" w:rsidRDefault="00000000" w:rsidP="00FB4249">
      <w:pPr>
        <w:pStyle w:val="Heading2"/>
        <w:shd w:val="clear" w:color="auto" w:fill="FFFFFF"/>
        <w:spacing w:line="325" w:lineRule="auto"/>
        <w:jc w:val="both"/>
        <w:rPr>
          <w:rFonts w:ascii="Times New Roman" w:eastAsia="Times New Roman" w:hAnsi="Times New Roman" w:cs="Times New Roman"/>
          <w:i w:val="0"/>
          <w:iCs/>
        </w:rPr>
      </w:pPr>
      <w:bookmarkStart w:id="29" w:name="_heading=h.9t7utas2xgc2" w:colFirst="0" w:colLast="0"/>
      <w:bookmarkStart w:id="30" w:name="_Toc11110"/>
      <w:bookmarkStart w:id="31" w:name="_Toc212409633"/>
      <w:bookmarkEnd w:id="29"/>
      <w:r w:rsidRPr="003A14D5">
        <w:rPr>
          <w:rFonts w:ascii="Times New Roman" w:eastAsia="Times New Roman" w:hAnsi="Times New Roman" w:cs="Times New Roman"/>
          <w:i w:val="0"/>
          <w:iCs/>
        </w:rPr>
        <w:t>1. EDA không dùng biểu đồ (Non-graphie EDA)</w:t>
      </w:r>
      <w:bookmarkEnd w:id="30"/>
      <w:bookmarkEnd w:id="31"/>
    </w:p>
    <w:p w14:paraId="18AF9AB2" w14:textId="77777777" w:rsidR="008B1690" w:rsidRPr="003A14D5" w:rsidRDefault="00000000" w:rsidP="00FB4249">
      <w:pPr>
        <w:pStyle w:val="Heading3"/>
        <w:shd w:val="clear" w:color="auto" w:fill="FFFFFF"/>
        <w:spacing w:line="325" w:lineRule="auto"/>
        <w:jc w:val="both"/>
        <w:rPr>
          <w:rFonts w:ascii="Times New Roman" w:eastAsia="Times New Roman" w:hAnsi="Times New Roman" w:cs="Times New Roman"/>
          <w:lang w:val="vi-VN"/>
        </w:rPr>
      </w:pPr>
      <w:bookmarkStart w:id="32" w:name="_heading=h.5mt06wsad10" w:colFirst="0" w:colLast="0"/>
      <w:bookmarkStart w:id="33" w:name="_Toc29311"/>
      <w:bookmarkStart w:id="34" w:name="_Toc212409634"/>
      <w:bookmarkEnd w:id="32"/>
      <w:r w:rsidRPr="003A14D5">
        <w:rPr>
          <w:rFonts w:ascii="Times New Roman" w:eastAsia="Times New Roman" w:hAnsi="Times New Roman" w:cs="Times New Roman"/>
          <w:lang w:val="vi-VN"/>
        </w:rPr>
        <w:t>1.1 Xử lý giá trị bị thiếu</w:t>
      </w:r>
      <w:bookmarkEnd w:id="33"/>
      <w:bookmarkEnd w:id="34"/>
    </w:p>
    <w:p w14:paraId="23CE6A58" w14:textId="4F6DCA77" w:rsidR="008B1690" w:rsidRPr="003A14D5" w:rsidRDefault="002C614A" w:rsidP="00FB4249">
      <w:pPr>
        <w:jc w:val="both"/>
      </w:pPr>
      <w:r w:rsidRPr="003A14D5">
        <w:rPr>
          <w:noProof/>
        </w:rPr>
        <w:drawing>
          <wp:inline distT="0" distB="0" distL="0" distR="0" wp14:anchorId="19436581" wp14:editId="2E0E1ABD">
            <wp:extent cx="3210373" cy="476316"/>
            <wp:effectExtent l="0" t="0" r="9525" b="0"/>
            <wp:docPr id="1974978674"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978674" name="Picture 1" descr="A close up of a text&#10;&#10;AI-generated content may be incorrect."/>
                    <pic:cNvPicPr/>
                  </pic:nvPicPr>
                  <pic:blipFill>
                    <a:blip r:embed="rId15"/>
                    <a:stretch>
                      <a:fillRect/>
                    </a:stretch>
                  </pic:blipFill>
                  <pic:spPr>
                    <a:xfrm>
                      <a:off x="0" y="0"/>
                      <a:ext cx="3210373" cy="476316"/>
                    </a:xfrm>
                    <a:prstGeom prst="rect">
                      <a:avLst/>
                    </a:prstGeom>
                  </pic:spPr>
                </pic:pic>
              </a:graphicData>
            </a:graphic>
          </wp:inline>
        </w:drawing>
      </w:r>
    </w:p>
    <w:p w14:paraId="40D276FA" w14:textId="77777777" w:rsidR="008B1690" w:rsidRPr="003A14D5" w:rsidRDefault="00000000" w:rsidP="00FB4249">
      <w:pPr>
        <w:pStyle w:val="Caption"/>
        <w:jc w:val="both"/>
        <w:rPr>
          <w:rFonts w:ascii="Times New Roman" w:hAnsi="Times New Roman" w:cs="Times New Roman"/>
          <w:sz w:val="26"/>
          <w:lang w:val="vi-VN"/>
        </w:rPr>
      </w:pPr>
      <w:r w:rsidRPr="003A14D5">
        <w:rPr>
          <w:rFonts w:ascii="Times New Roman" w:hAnsi="Times New Roman" w:cs="Times New Roman"/>
          <w:sz w:val="26"/>
        </w:rPr>
        <w:t xml:space="preserve">Hình </w:t>
      </w:r>
      <w:r w:rsidRPr="003A14D5">
        <w:rPr>
          <w:rFonts w:ascii="Times New Roman" w:hAnsi="Times New Roman" w:cs="Times New Roman"/>
          <w:sz w:val="26"/>
        </w:rPr>
        <w:fldChar w:fldCharType="begin"/>
      </w:r>
      <w:r w:rsidRPr="003A14D5">
        <w:rPr>
          <w:rFonts w:ascii="Times New Roman" w:hAnsi="Times New Roman" w:cs="Times New Roman"/>
          <w:sz w:val="26"/>
        </w:rPr>
        <w:instrText xml:space="preserve"> SEQ Hình \* ARABIC </w:instrText>
      </w:r>
      <w:r w:rsidRPr="003A14D5">
        <w:rPr>
          <w:rFonts w:ascii="Times New Roman" w:hAnsi="Times New Roman" w:cs="Times New Roman"/>
          <w:sz w:val="26"/>
        </w:rPr>
        <w:fldChar w:fldCharType="separate"/>
      </w:r>
      <w:r w:rsidRPr="003A14D5">
        <w:rPr>
          <w:rFonts w:ascii="Times New Roman" w:hAnsi="Times New Roman" w:cs="Times New Roman"/>
          <w:sz w:val="26"/>
        </w:rPr>
        <w:t>2</w:t>
      </w:r>
      <w:r w:rsidRPr="003A14D5">
        <w:rPr>
          <w:rFonts w:ascii="Times New Roman" w:hAnsi="Times New Roman" w:cs="Times New Roman"/>
          <w:sz w:val="26"/>
        </w:rPr>
        <w:fldChar w:fldCharType="end"/>
      </w:r>
      <w:bookmarkStart w:id="35" w:name="_Toc27120"/>
      <w:r w:rsidRPr="003A14D5">
        <w:rPr>
          <w:rFonts w:ascii="Times New Roman" w:hAnsi="Times New Roman" w:cs="Times New Roman"/>
          <w:sz w:val="26"/>
          <w:lang w:val="vi-VN"/>
        </w:rPr>
        <w:t>: Xử lý giá trị bị thiếu</w:t>
      </w:r>
      <w:bookmarkEnd w:id="35"/>
    </w:p>
    <w:p w14:paraId="652B39D2" w14:textId="77777777" w:rsidR="008B1690" w:rsidRPr="003A14D5" w:rsidRDefault="008B1690" w:rsidP="00FB4249">
      <w:pPr>
        <w:jc w:val="both"/>
        <w:rPr>
          <w:lang w:val="vi-VN"/>
        </w:rPr>
      </w:pPr>
    </w:p>
    <w:p w14:paraId="465627CC" w14:textId="77777777" w:rsidR="008B1690" w:rsidRPr="003A14D5" w:rsidRDefault="008B1690" w:rsidP="00FB4249">
      <w:pPr>
        <w:jc w:val="both"/>
        <w:rPr>
          <w:lang w:val="vi-VN"/>
        </w:rPr>
      </w:pPr>
    </w:p>
    <w:p w14:paraId="72419645" w14:textId="77777777" w:rsidR="008B1690" w:rsidRPr="003A14D5" w:rsidRDefault="008B1690" w:rsidP="00FB4249">
      <w:pPr>
        <w:jc w:val="both"/>
        <w:rPr>
          <w:lang w:val="vi-VN"/>
        </w:rPr>
      </w:pPr>
    </w:p>
    <w:p w14:paraId="592EDB1D" w14:textId="77777777" w:rsidR="008B1690" w:rsidRPr="003A14D5" w:rsidRDefault="008B1690" w:rsidP="00FB4249">
      <w:pPr>
        <w:jc w:val="both"/>
        <w:rPr>
          <w:lang w:val="vi-VN"/>
        </w:rPr>
      </w:pPr>
    </w:p>
    <w:p w14:paraId="7598BFB9" w14:textId="77777777" w:rsidR="008B1690" w:rsidRPr="003A14D5" w:rsidRDefault="008B1690" w:rsidP="00FB4249">
      <w:pPr>
        <w:jc w:val="both"/>
        <w:rPr>
          <w:lang w:val="vi-VN"/>
        </w:rPr>
      </w:pPr>
    </w:p>
    <w:p w14:paraId="00001465" w14:textId="77777777" w:rsidR="008B1690" w:rsidRPr="003A14D5" w:rsidRDefault="00000000" w:rsidP="00FB4249">
      <w:pPr>
        <w:pStyle w:val="Heading2"/>
        <w:shd w:val="clear" w:color="auto" w:fill="FFFFFF"/>
        <w:spacing w:line="325" w:lineRule="auto"/>
        <w:jc w:val="both"/>
        <w:rPr>
          <w:rFonts w:ascii="Times New Roman" w:eastAsia="Times New Roman" w:hAnsi="Times New Roman" w:cs="Times New Roman"/>
          <w:i w:val="0"/>
          <w:iCs/>
        </w:rPr>
      </w:pPr>
      <w:bookmarkStart w:id="36" w:name="_heading=h.xoyeki98hkwh" w:colFirst="0" w:colLast="0"/>
      <w:bookmarkStart w:id="37" w:name="_Toc7179"/>
      <w:bookmarkStart w:id="38" w:name="_Toc212409635"/>
      <w:bookmarkEnd w:id="36"/>
      <w:r w:rsidRPr="003A14D5">
        <w:rPr>
          <w:rFonts w:ascii="Times New Roman" w:eastAsia="Times New Roman" w:hAnsi="Times New Roman" w:cs="Times New Roman"/>
          <w:i w:val="0"/>
          <w:iCs/>
        </w:rPr>
        <w:lastRenderedPageBreak/>
        <w:t>2. EDA trực quan bằng sơ đồ (Graphical EDA)</w:t>
      </w:r>
      <w:bookmarkEnd w:id="37"/>
      <w:bookmarkEnd w:id="38"/>
    </w:p>
    <w:p w14:paraId="1E1B27A8" w14:textId="487435B0" w:rsidR="008B1690" w:rsidRPr="003A14D5" w:rsidRDefault="00000000" w:rsidP="00FB4249">
      <w:pPr>
        <w:pStyle w:val="Heading3"/>
        <w:shd w:val="clear" w:color="auto" w:fill="FFFFFF"/>
        <w:spacing w:line="325" w:lineRule="auto"/>
        <w:jc w:val="both"/>
        <w:rPr>
          <w:rFonts w:ascii="Times New Roman" w:eastAsia="Times New Roman" w:hAnsi="Times New Roman" w:cs="Times New Roman"/>
          <w:lang w:val="en-US"/>
        </w:rPr>
      </w:pPr>
      <w:bookmarkStart w:id="39" w:name="_heading=h.6i1d1g32uizt" w:colFirst="0" w:colLast="0"/>
      <w:bookmarkStart w:id="40" w:name="_Toc720"/>
      <w:bookmarkStart w:id="41" w:name="_Toc212409636"/>
      <w:bookmarkEnd w:id="39"/>
      <w:r w:rsidRPr="003A14D5">
        <w:rPr>
          <w:rFonts w:ascii="Times New Roman" w:eastAsia="Times New Roman" w:hAnsi="Times New Roman" w:cs="Times New Roman"/>
        </w:rPr>
        <w:t>2.1 Biểu đồ Phân b</w:t>
      </w:r>
      <w:bookmarkEnd w:id="40"/>
      <w:r w:rsidR="002C614A" w:rsidRPr="003A14D5">
        <w:rPr>
          <w:rFonts w:ascii="Times New Roman" w:eastAsia="Times New Roman" w:hAnsi="Times New Roman" w:cs="Times New Roman"/>
          <w:lang w:val="en-US"/>
        </w:rPr>
        <w:t>ố số lượng thực phẩm theo nhó</w:t>
      </w:r>
      <w:r w:rsidR="00C52469">
        <w:rPr>
          <w:rFonts w:ascii="Times New Roman" w:eastAsia="Times New Roman" w:hAnsi="Times New Roman" w:cs="Times New Roman"/>
          <w:lang w:val="en-US"/>
        </w:rPr>
        <w:t>m</w:t>
      </w:r>
      <w:bookmarkEnd w:id="41"/>
    </w:p>
    <w:p w14:paraId="12CD1E05" w14:textId="77777777" w:rsidR="008B1690" w:rsidRPr="003A14D5" w:rsidRDefault="008B1690" w:rsidP="00FB4249">
      <w:pPr>
        <w:spacing w:line="300" w:lineRule="auto"/>
        <w:jc w:val="both"/>
        <w:rPr>
          <w:sz w:val="28"/>
          <w:szCs w:val="28"/>
        </w:rPr>
      </w:pPr>
    </w:p>
    <w:p w14:paraId="620559BD" w14:textId="77FA31F6" w:rsidR="008B1690" w:rsidRPr="003A14D5" w:rsidRDefault="002C614A" w:rsidP="00FB4249">
      <w:pPr>
        <w:shd w:val="clear" w:color="auto" w:fill="FFFFFF"/>
        <w:spacing w:line="325" w:lineRule="auto"/>
        <w:jc w:val="both"/>
        <w:rPr>
          <w:lang w:val="en-US"/>
        </w:rPr>
      </w:pPr>
      <w:bookmarkStart w:id="42" w:name="_heading=h.tuumyzjxaa2u" w:colFirst="0" w:colLast="0"/>
      <w:bookmarkEnd w:id="42"/>
      <w:r w:rsidRPr="003A14D5">
        <w:rPr>
          <w:noProof/>
        </w:rPr>
        <w:drawing>
          <wp:inline distT="0" distB="0" distL="0" distR="0" wp14:anchorId="545BA5EC" wp14:editId="529709D5">
            <wp:extent cx="5760720" cy="2236470"/>
            <wp:effectExtent l="0" t="0" r="0" b="0"/>
            <wp:docPr id="1135876642" name="Picture 1"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876642" name="Picture 1" descr="A graph of a bar chart&#10;&#10;AI-generated content may be incorrect."/>
                    <pic:cNvPicPr/>
                  </pic:nvPicPr>
                  <pic:blipFill>
                    <a:blip r:embed="rId16"/>
                    <a:stretch>
                      <a:fillRect/>
                    </a:stretch>
                  </pic:blipFill>
                  <pic:spPr>
                    <a:xfrm>
                      <a:off x="0" y="0"/>
                      <a:ext cx="5760720" cy="2236470"/>
                    </a:xfrm>
                    <a:prstGeom prst="rect">
                      <a:avLst/>
                    </a:prstGeom>
                  </pic:spPr>
                </pic:pic>
              </a:graphicData>
            </a:graphic>
          </wp:inline>
        </w:drawing>
      </w:r>
    </w:p>
    <w:p w14:paraId="0250A325" w14:textId="5A46C834" w:rsidR="008B1690" w:rsidRPr="003A14D5" w:rsidRDefault="00000000" w:rsidP="00FB4249">
      <w:pPr>
        <w:pStyle w:val="Caption"/>
        <w:shd w:val="clear" w:color="auto" w:fill="FFFFFF"/>
        <w:spacing w:line="325" w:lineRule="auto"/>
        <w:jc w:val="both"/>
        <w:rPr>
          <w:rFonts w:ascii="Times New Roman" w:hAnsi="Times New Roman" w:cs="Times New Roman"/>
          <w:lang w:val="en-US"/>
        </w:rPr>
      </w:pPr>
      <w:r w:rsidRPr="003A14D5">
        <w:rPr>
          <w:rFonts w:ascii="Times New Roman" w:hAnsi="Times New Roman" w:cs="Times New Roman"/>
          <w:sz w:val="26"/>
        </w:rPr>
        <w:t xml:space="preserve">Hình </w:t>
      </w:r>
      <w:r w:rsidRPr="003A14D5">
        <w:rPr>
          <w:rFonts w:ascii="Times New Roman" w:hAnsi="Times New Roman" w:cs="Times New Roman"/>
          <w:sz w:val="26"/>
        </w:rPr>
        <w:fldChar w:fldCharType="begin"/>
      </w:r>
      <w:r w:rsidRPr="003A14D5">
        <w:rPr>
          <w:rFonts w:ascii="Times New Roman" w:hAnsi="Times New Roman" w:cs="Times New Roman"/>
          <w:sz w:val="26"/>
        </w:rPr>
        <w:instrText xml:space="preserve"> SEQ Hình \* ARABIC </w:instrText>
      </w:r>
      <w:r w:rsidRPr="003A14D5">
        <w:rPr>
          <w:rFonts w:ascii="Times New Roman" w:hAnsi="Times New Roman" w:cs="Times New Roman"/>
          <w:sz w:val="26"/>
        </w:rPr>
        <w:fldChar w:fldCharType="separate"/>
      </w:r>
      <w:r w:rsidRPr="003A14D5">
        <w:rPr>
          <w:rFonts w:ascii="Times New Roman" w:hAnsi="Times New Roman" w:cs="Times New Roman"/>
          <w:sz w:val="26"/>
        </w:rPr>
        <w:t>3</w:t>
      </w:r>
      <w:r w:rsidRPr="003A14D5">
        <w:rPr>
          <w:rFonts w:ascii="Times New Roman" w:hAnsi="Times New Roman" w:cs="Times New Roman"/>
          <w:sz w:val="26"/>
        </w:rPr>
        <w:fldChar w:fldCharType="end"/>
      </w:r>
      <w:bookmarkStart w:id="43" w:name="_Toc20051"/>
      <w:r w:rsidRPr="003A14D5">
        <w:rPr>
          <w:rFonts w:ascii="Times New Roman" w:hAnsi="Times New Roman" w:cs="Times New Roman"/>
          <w:sz w:val="26"/>
          <w:lang w:val="vi-VN"/>
        </w:rPr>
        <w:t xml:space="preserve">: </w:t>
      </w:r>
      <w:r w:rsidRPr="003A14D5">
        <w:rPr>
          <w:rFonts w:ascii="Times New Roman" w:hAnsi="Times New Roman" w:cs="Times New Roman"/>
          <w:sz w:val="26"/>
        </w:rPr>
        <w:t>Hình</w:t>
      </w:r>
      <w:r w:rsidRPr="003A14D5">
        <w:rPr>
          <w:rFonts w:ascii="Times New Roman" w:hAnsi="Times New Roman" w:cs="Times New Roman"/>
          <w:sz w:val="26"/>
          <w:lang w:val="vi-VN"/>
        </w:rPr>
        <w:t xml:space="preserve"> phân b</w:t>
      </w:r>
      <w:bookmarkEnd w:id="43"/>
      <w:r w:rsidR="002C614A" w:rsidRPr="003A14D5">
        <w:rPr>
          <w:rFonts w:ascii="Times New Roman" w:hAnsi="Times New Roman" w:cs="Times New Roman"/>
          <w:sz w:val="26"/>
          <w:lang w:val="en-US"/>
        </w:rPr>
        <w:t>ố số lượng thực phẩm theo nhóm</w:t>
      </w:r>
    </w:p>
    <w:p w14:paraId="72B4DF00" w14:textId="7737108F" w:rsidR="002C614A" w:rsidRPr="002C614A" w:rsidRDefault="002C614A" w:rsidP="00FB4249">
      <w:pPr>
        <w:pStyle w:val="NormalWeb"/>
        <w:spacing w:line="360" w:lineRule="auto"/>
        <w:jc w:val="both"/>
        <w:rPr>
          <w:lang w:val="en-US"/>
        </w:rPr>
      </w:pPr>
      <w:bookmarkStart w:id="44" w:name="_heading=h.ovz81ehun4xs" w:colFirst="0" w:colLast="0"/>
      <w:bookmarkEnd w:id="44"/>
      <w:r w:rsidRPr="002C614A">
        <w:rPr>
          <w:lang w:val="en-US"/>
        </w:rPr>
        <w:t xml:space="preserve">  Nhóm có số lượng nhiều nhất:</w:t>
      </w:r>
      <w:r w:rsidRPr="002C614A">
        <w:rPr>
          <w:lang w:val="en-US"/>
        </w:rPr>
        <w:br/>
        <w:t>→ Vegetables and Vegetable Products</w:t>
      </w:r>
      <w:r w:rsidRPr="002C614A">
        <w:rPr>
          <w:lang w:val="en-US"/>
        </w:rPr>
        <w:br/>
        <w:t>→ Có hơn 800 loại thực phẩm, cho thấy rau củ quả là nhóm được ghi nhận đa dạng nhất trong cơ sở dữ liệu USDA.</w:t>
      </w:r>
      <w:r w:rsidRPr="002C614A">
        <w:rPr>
          <w:lang w:val="en-US"/>
        </w:rPr>
        <w:br/>
        <w:t>Điều này hợp lý, vì rau củ có hàng trăm loài và biến thể (ví dụ: rau sống, luộc, đông lạnh, đóng hộp, v.v.)</w:t>
      </w:r>
    </w:p>
    <w:p w14:paraId="1FDC05AD" w14:textId="168335EA" w:rsidR="002C614A" w:rsidRPr="002C614A" w:rsidRDefault="002C614A" w:rsidP="00FB4249">
      <w:pPr>
        <w:pStyle w:val="NormalWeb"/>
        <w:spacing w:line="360" w:lineRule="auto"/>
        <w:jc w:val="both"/>
        <w:rPr>
          <w:lang w:val="en-US"/>
        </w:rPr>
      </w:pPr>
      <w:r w:rsidRPr="002C614A">
        <w:rPr>
          <w:lang w:val="en-US"/>
        </w:rPr>
        <w:t xml:space="preserve">  Nhóm đứng thứ hai:</w:t>
      </w:r>
      <w:r w:rsidRPr="002C614A">
        <w:rPr>
          <w:lang w:val="en-US"/>
        </w:rPr>
        <w:br/>
        <w:t>→ Nut and Seed Products (hạt và quả hạch),</w:t>
      </w:r>
      <w:r w:rsidRPr="002C614A">
        <w:rPr>
          <w:lang w:val="en-US"/>
        </w:rPr>
        <w:br/>
        <w:t>→ cũng chiếm số lượng đáng kể, cho thấy USDA ghi nhận chi tiết các loại hạt như đậu phộng, hạnh nhân, hạt chia, v.v.</w:t>
      </w:r>
    </w:p>
    <w:p w14:paraId="56D28F4B" w14:textId="279D8465" w:rsidR="002C614A" w:rsidRPr="002C614A" w:rsidRDefault="002C614A" w:rsidP="00FB4249">
      <w:pPr>
        <w:pStyle w:val="NormalWeb"/>
        <w:spacing w:line="360" w:lineRule="auto"/>
        <w:jc w:val="both"/>
        <w:rPr>
          <w:lang w:val="en-US"/>
        </w:rPr>
      </w:pPr>
      <w:r w:rsidRPr="002C614A">
        <w:rPr>
          <w:lang w:val="en-US"/>
        </w:rPr>
        <w:t xml:space="preserve"> Các nhóm thực phẩm phổ biến khác:</w:t>
      </w:r>
    </w:p>
    <w:p w14:paraId="66D01B17" w14:textId="77777777" w:rsidR="002C614A" w:rsidRPr="002C614A" w:rsidRDefault="002C614A" w:rsidP="00FB4249">
      <w:pPr>
        <w:pStyle w:val="NormalWeb"/>
        <w:numPr>
          <w:ilvl w:val="0"/>
          <w:numId w:val="12"/>
        </w:numPr>
        <w:spacing w:line="360" w:lineRule="auto"/>
        <w:jc w:val="both"/>
        <w:rPr>
          <w:lang w:val="en-US"/>
        </w:rPr>
      </w:pPr>
      <w:r w:rsidRPr="002C614A">
        <w:rPr>
          <w:lang w:val="en-US"/>
        </w:rPr>
        <w:t>Baked Products (bánh nướng) và Breakfast Cereals (ngũ cốc ăn sáng) có số lượng trung bình khá cao, phản ánh sự phong phú trong sản phẩm chế biến.</w:t>
      </w:r>
    </w:p>
    <w:p w14:paraId="58AC424E" w14:textId="77777777" w:rsidR="002C614A" w:rsidRPr="002C614A" w:rsidRDefault="002C614A" w:rsidP="00FB4249">
      <w:pPr>
        <w:pStyle w:val="NormalWeb"/>
        <w:numPr>
          <w:ilvl w:val="0"/>
          <w:numId w:val="12"/>
        </w:numPr>
        <w:spacing w:line="360" w:lineRule="auto"/>
        <w:jc w:val="both"/>
        <w:rPr>
          <w:lang w:val="en-US"/>
        </w:rPr>
      </w:pPr>
      <w:r w:rsidRPr="002C614A">
        <w:rPr>
          <w:lang w:val="en-US"/>
        </w:rPr>
        <w:t>Pork Products (thịt heo), Beef Products (thịt bò), Poultry Products (thịt gia cầm) cũng có sự hiện diện đáng kể.</w:t>
      </w:r>
    </w:p>
    <w:p w14:paraId="63789B53" w14:textId="26B33AC6" w:rsidR="002C614A" w:rsidRPr="002C614A" w:rsidRDefault="002C614A" w:rsidP="00FB4249">
      <w:pPr>
        <w:pStyle w:val="NormalWeb"/>
        <w:spacing w:line="360" w:lineRule="auto"/>
        <w:jc w:val="both"/>
        <w:rPr>
          <w:lang w:val="en-US"/>
        </w:rPr>
      </w:pPr>
      <w:r w:rsidRPr="002C614A">
        <w:rPr>
          <w:lang w:val="en-US"/>
        </w:rPr>
        <w:t>Nhóm ít thực phẩm nhất:</w:t>
      </w:r>
    </w:p>
    <w:p w14:paraId="6A50E17E" w14:textId="5BD0B855" w:rsidR="008B1690" w:rsidRPr="003A14D5" w:rsidRDefault="002C614A" w:rsidP="00FB4249">
      <w:pPr>
        <w:pStyle w:val="NormalWeb"/>
        <w:numPr>
          <w:ilvl w:val="0"/>
          <w:numId w:val="13"/>
        </w:numPr>
        <w:spacing w:line="360" w:lineRule="auto"/>
        <w:jc w:val="both"/>
        <w:rPr>
          <w:lang w:val="en-US"/>
        </w:rPr>
      </w:pPr>
      <w:r w:rsidRPr="002C614A">
        <w:rPr>
          <w:lang w:val="en-US"/>
        </w:rPr>
        <w:lastRenderedPageBreak/>
        <w:t>Restaurant Foods, Ethnic Foods, Spices and Herbs, Dairy and Egg Products</w:t>
      </w:r>
      <w:r w:rsidRPr="002C614A">
        <w:rPr>
          <w:lang w:val="en-US"/>
        </w:rPr>
        <w:br/>
        <w:t>→ có số lượng rất ít, thường dưới 100 mẫu.</w:t>
      </w:r>
      <w:r w:rsidRPr="002C614A">
        <w:rPr>
          <w:lang w:val="en-US"/>
        </w:rPr>
        <w:br/>
        <w:t>Điều này cho thấy USDA ít tập trung vào các món ăn chế biến sẵn hoặc đặc sản vùng miề</w:t>
      </w:r>
      <w:r w:rsidRPr="003A14D5">
        <w:rPr>
          <w:lang w:val="en-US"/>
        </w:rPr>
        <w:t>n</w:t>
      </w:r>
    </w:p>
    <w:p w14:paraId="3FBDA217" w14:textId="2AC54923" w:rsidR="002C614A" w:rsidRPr="003A14D5" w:rsidRDefault="002C614A" w:rsidP="00FB4249">
      <w:pPr>
        <w:pStyle w:val="NormalWeb"/>
        <w:spacing w:line="360" w:lineRule="auto"/>
        <w:ind w:left="360"/>
        <w:jc w:val="both"/>
        <w:rPr>
          <w:lang w:val="en-US"/>
        </w:rPr>
      </w:pPr>
      <w:r w:rsidRPr="003A14D5">
        <w:rPr>
          <w:lang w:val="en-US"/>
        </w:rPr>
        <w:t xml:space="preserve">Kết luận: </w:t>
      </w:r>
      <w:r w:rsidRPr="003A14D5">
        <w:t xml:space="preserve">Dữ liệu này tập trung mạnh vào </w:t>
      </w:r>
      <w:r w:rsidRPr="003A14D5">
        <w:rPr>
          <w:b/>
          <w:bCs/>
        </w:rPr>
        <w:t>nhóm thực phẩm tươi, tự nhiên, chưa qua chế biến nhiều</w:t>
      </w:r>
      <w:r w:rsidRPr="003A14D5">
        <w:t xml:space="preserve"> (như rau củ, hạt, ngũ cốc) hơn là nhóm thực phẩm công nghiệp hoặc chế biến sẵn.</w:t>
      </w:r>
    </w:p>
    <w:p w14:paraId="3BE79D67" w14:textId="2D3C7502" w:rsidR="008B1690" w:rsidRPr="003A14D5" w:rsidRDefault="00C52469" w:rsidP="00FB4249">
      <w:pPr>
        <w:pStyle w:val="Heading3"/>
        <w:shd w:val="clear" w:color="auto" w:fill="FFFFFF"/>
        <w:spacing w:line="325" w:lineRule="auto"/>
        <w:jc w:val="both"/>
        <w:rPr>
          <w:rFonts w:ascii="Times New Roman" w:eastAsia="Times New Roman" w:hAnsi="Times New Roman" w:cs="Times New Roman"/>
          <w:lang w:val="en-US"/>
        </w:rPr>
      </w:pPr>
      <w:bookmarkStart w:id="45" w:name="_Toc17522"/>
      <w:bookmarkStart w:id="46" w:name="_Toc212409637"/>
      <w:r>
        <w:rPr>
          <w:rFonts w:ascii="Times New Roman" w:eastAsia="Times New Roman" w:hAnsi="Times New Roman" w:cs="Times New Roman"/>
          <w:lang w:val="en-US"/>
        </w:rPr>
        <w:t>2</w:t>
      </w:r>
      <w:r w:rsidRPr="003A14D5">
        <w:rPr>
          <w:rFonts w:ascii="Times New Roman" w:eastAsia="Times New Roman" w:hAnsi="Times New Roman" w:cs="Times New Roman"/>
        </w:rPr>
        <w:t xml:space="preserve">.2 Biểu đồ </w:t>
      </w:r>
      <w:bookmarkEnd w:id="45"/>
      <w:r w:rsidR="002C614A" w:rsidRPr="003A14D5">
        <w:rPr>
          <w:rFonts w:ascii="Times New Roman" w:eastAsia="Times New Roman" w:hAnsi="Times New Roman" w:cs="Times New Roman"/>
          <w:lang w:val="en-US"/>
        </w:rPr>
        <w:t>Top 15 chất dinh dưỡng trung bình cao nhất</w:t>
      </w:r>
      <w:bookmarkEnd w:id="46"/>
    </w:p>
    <w:p w14:paraId="3F8E5135" w14:textId="3186C443" w:rsidR="008B1690" w:rsidRPr="003A14D5" w:rsidRDefault="002C614A" w:rsidP="00FB4249">
      <w:pPr>
        <w:jc w:val="both"/>
        <w:rPr>
          <w:lang w:val="en-US"/>
        </w:rPr>
      </w:pPr>
      <w:r w:rsidRPr="003A14D5">
        <w:rPr>
          <w:noProof/>
        </w:rPr>
        <w:drawing>
          <wp:inline distT="0" distB="0" distL="0" distR="0" wp14:anchorId="781942EF" wp14:editId="16ED87FD">
            <wp:extent cx="5760720" cy="2719070"/>
            <wp:effectExtent l="0" t="0" r="0" b="5080"/>
            <wp:docPr id="135789787" name="Picture 1" descr="A graph with blue bars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89787" name="Picture 1" descr="A graph with blue bars and black text&#10;&#10;AI-generated content may be incorrect."/>
                    <pic:cNvPicPr/>
                  </pic:nvPicPr>
                  <pic:blipFill>
                    <a:blip r:embed="rId17"/>
                    <a:stretch>
                      <a:fillRect/>
                    </a:stretch>
                  </pic:blipFill>
                  <pic:spPr>
                    <a:xfrm>
                      <a:off x="0" y="0"/>
                      <a:ext cx="5760720" cy="2719070"/>
                    </a:xfrm>
                    <a:prstGeom prst="rect">
                      <a:avLst/>
                    </a:prstGeom>
                  </pic:spPr>
                </pic:pic>
              </a:graphicData>
            </a:graphic>
          </wp:inline>
        </w:drawing>
      </w:r>
    </w:p>
    <w:p w14:paraId="51CE4175" w14:textId="7CDDA2CA" w:rsidR="008B1690" w:rsidRPr="003A14D5" w:rsidRDefault="00000000" w:rsidP="00FB4249">
      <w:pPr>
        <w:pStyle w:val="Caption"/>
        <w:jc w:val="both"/>
        <w:rPr>
          <w:rFonts w:ascii="Times New Roman" w:hAnsi="Times New Roman" w:cs="Times New Roman"/>
          <w:sz w:val="26"/>
          <w:lang w:val="en-US"/>
        </w:rPr>
      </w:pPr>
      <w:r w:rsidRPr="003A14D5">
        <w:rPr>
          <w:rFonts w:ascii="Times New Roman" w:hAnsi="Times New Roman" w:cs="Times New Roman"/>
          <w:sz w:val="26"/>
        </w:rPr>
        <w:t xml:space="preserve">Hình </w:t>
      </w:r>
      <w:r w:rsidRPr="003A14D5">
        <w:rPr>
          <w:rFonts w:ascii="Times New Roman" w:hAnsi="Times New Roman" w:cs="Times New Roman"/>
          <w:sz w:val="26"/>
        </w:rPr>
        <w:fldChar w:fldCharType="begin"/>
      </w:r>
      <w:r w:rsidRPr="003A14D5">
        <w:rPr>
          <w:rFonts w:ascii="Times New Roman" w:hAnsi="Times New Roman" w:cs="Times New Roman"/>
          <w:sz w:val="26"/>
        </w:rPr>
        <w:instrText xml:space="preserve"> SEQ Hình \* ARABIC </w:instrText>
      </w:r>
      <w:r w:rsidRPr="003A14D5">
        <w:rPr>
          <w:rFonts w:ascii="Times New Roman" w:hAnsi="Times New Roman" w:cs="Times New Roman"/>
          <w:sz w:val="26"/>
        </w:rPr>
        <w:fldChar w:fldCharType="separate"/>
      </w:r>
      <w:r w:rsidRPr="003A14D5">
        <w:rPr>
          <w:rFonts w:ascii="Times New Roman" w:hAnsi="Times New Roman" w:cs="Times New Roman"/>
          <w:sz w:val="26"/>
        </w:rPr>
        <w:t>4</w:t>
      </w:r>
      <w:r w:rsidRPr="003A14D5">
        <w:rPr>
          <w:rFonts w:ascii="Times New Roman" w:hAnsi="Times New Roman" w:cs="Times New Roman"/>
          <w:sz w:val="26"/>
        </w:rPr>
        <w:fldChar w:fldCharType="end"/>
      </w:r>
      <w:bookmarkStart w:id="47" w:name="_Toc3988"/>
      <w:r w:rsidRPr="003A14D5">
        <w:rPr>
          <w:rFonts w:ascii="Times New Roman" w:hAnsi="Times New Roman" w:cs="Times New Roman"/>
          <w:sz w:val="26"/>
          <w:lang w:val="vi-VN"/>
        </w:rPr>
        <w:t>: Biểu đồ</w:t>
      </w:r>
      <w:bookmarkEnd w:id="47"/>
      <w:r w:rsidR="002C614A" w:rsidRPr="003A14D5">
        <w:rPr>
          <w:rFonts w:ascii="Times New Roman" w:hAnsi="Times New Roman" w:cs="Times New Roman"/>
          <w:sz w:val="26"/>
          <w:lang w:val="en-US"/>
        </w:rPr>
        <w:t xml:space="preserve"> Top 15 chất dinh dưỡng trung bình cao nhất</w:t>
      </w:r>
    </w:p>
    <w:p w14:paraId="70B21239" w14:textId="77777777" w:rsidR="008B1690" w:rsidRPr="003A14D5" w:rsidRDefault="008B1690" w:rsidP="00FB4249">
      <w:pPr>
        <w:jc w:val="both"/>
      </w:pPr>
    </w:p>
    <w:p w14:paraId="4E1FF1A3" w14:textId="77777777" w:rsidR="002C614A" w:rsidRPr="002C614A" w:rsidRDefault="002C614A" w:rsidP="00FB4249">
      <w:pPr>
        <w:numPr>
          <w:ilvl w:val="0"/>
          <w:numId w:val="14"/>
        </w:numPr>
        <w:spacing w:line="360" w:lineRule="auto"/>
        <w:jc w:val="both"/>
        <w:rPr>
          <w:lang w:val="en-US"/>
        </w:rPr>
      </w:pPr>
      <w:r w:rsidRPr="002C614A">
        <w:rPr>
          <w:b/>
          <w:bCs/>
          <w:lang w:val="en-US"/>
        </w:rPr>
        <w:t>Vitamin A (IU)</w:t>
      </w:r>
      <w:r w:rsidRPr="002C614A">
        <w:rPr>
          <w:lang w:val="en-US"/>
        </w:rPr>
        <w:t xml:space="preserve"> đứng đầu danh sách</w:t>
      </w:r>
      <w:r w:rsidRPr="002C614A">
        <w:rPr>
          <w:lang w:val="en-US"/>
        </w:rPr>
        <w:br/>
        <w:t>→ Là chất có giá trị trung bình cao nhất.</w:t>
      </w:r>
      <w:r w:rsidRPr="002C614A">
        <w:rPr>
          <w:lang w:val="en-US"/>
        </w:rPr>
        <w:br/>
        <w:t xml:space="preserve">Điều này cho thấy rất nhiều thực phẩm trong cơ sở dữ liệu có </w:t>
      </w:r>
      <w:r w:rsidRPr="002C614A">
        <w:rPr>
          <w:b/>
          <w:bCs/>
          <w:lang w:val="en-US"/>
        </w:rPr>
        <w:t>hàm lượng Vitamin A cao</w:t>
      </w:r>
      <w:r w:rsidRPr="002C614A">
        <w:rPr>
          <w:lang w:val="en-US"/>
        </w:rPr>
        <w:t>, đặc biệt là rau củ có màu cam, vàng (như cà rốt, bí đỏ) hoặc gan động vật.</w:t>
      </w:r>
      <w:r w:rsidRPr="002C614A">
        <w:rPr>
          <w:lang w:val="en-US"/>
        </w:rPr>
        <w:br/>
        <w:t xml:space="preserve">Vitamin A quan trọng cho </w:t>
      </w:r>
      <w:r w:rsidRPr="002C614A">
        <w:rPr>
          <w:b/>
          <w:bCs/>
          <w:lang w:val="en-US"/>
        </w:rPr>
        <w:t>thị lực, da và hệ miễn dịch</w:t>
      </w:r>
      <w:r w:rsidRPr="002C614A">
        <w:rPr>
          <w:lang w:val="en-US"/>
        </w:rPr>
        <w:t>.</w:t>
      </w:r>
    </w:p>
    <w:p w14:paraId="3A85E8F6" w14:textId="77777777" w:rsidR="002C614A" w:rsidRPr="002C614A" w:rsidRDefault="002C614A" w:rsidP="00FB4249">
      <w:pPr>
        <w:numPr>
          <w:ilvl w:val="0"/>
          <w:numId w:val="14"/>
        </w:numPr>
        <w:spacing w:line="360" w:lineRule="auto"/>
        <w:jc w:val="both"/>
        <w:rPr>
          <w:lang w:val="en-US"/>
        </w:rPr>
      </w:pPr>
      <w:r w:rsidRPr="002C614A">
        <w:rPr>
          <w:b/>
          <w:bCs/>
          <w:lang w:val="en-US"/>
        </w:rPr>
        <w:t>Energy (năng lượng)</w:t>
      </w:r>
      <w:r w:rsidRPr="002C614A">
        <w:rPr>
          <w:lang w:val="en-US"/>
        </w:rPr>
        <w:t xml:space="preserve"> đứng thứ hai</w:t>
      </w:r>
      <w:r w:rsidRPr="002C614A">
        <w:rPr>
          <w:lang w:val="en-US"/>
        </w:rPr>
        <w:br/>
        <w:t>→ Phản ánh mức năng lượng trung bình của thực phẩm trong cơ sở dữ liệu, biểu thị bằng kcal.</w:t>
      </w:r>
      <w:r w:rsidRPr="002C614A">
        <w:rPr>
          <w:lang w:val="en-US"/>
        </w:rPr>
        <w:br/>
        <w:t xml:space="preserve">Thực phẩm giàu năng lượng thường là </w:t>
      </w:r>
      <w:r w:rsidRPr="002C614A">
        <w:rPr>
          <w:b/>
          <w:bCs/>
          <w:lang w:val="en-US"/>
        </w:rPr>
        <w:t>thực phẩm chứa chất béo hoặc tinh bột cao</w:t>
      </w:r>
      <w:r w:rsidRPr="002C614A">
        <w:rPr>
          <w:lang w:val="en-US"/>
        </w:rPr>
        <w:t>.</w:t>
      </w:r>
    </w:p>
    <w:p w14:paraId="3E46EAAD" w14:textId="77777777" w:rsidR="002C614A" w:rsidRPr="002C614A" w:rsidRDefault="002C614A" w:rsidP="00FB4249">
      <w:pPr>
        <w:numPr>
          <w:ilvl w:val="0"/>
          <w:numId w:val="14"/>
        </w:numPr>
        <w:spacing w:line="360" w:lineRule="auto"/>
        <w:jc w:val="both"/>
        <w:rPr>
          <w:lang w:val="en-US"/>
        </w:rPr>
      </w:pPr>
      <w:r w:rsidRPr="002C614A">
        <w:rPr>
          <w:b/>
          <w:bCs/>
          <w:lang w:val="en-US"/>
        </w:rPr>
        <w:lastRenderedPageBreak/>
        <w:t>Sodium (Na)</w:t>
      </w:r>
      <w:r w:rsidRPr="002C614A">
        <w:rPr>
          <w:lang w:val="en-US"/>
        </w:rPr>
        <w:t xml:space="preserve"> và </w:t>
      </w:r>
      <w:r w:rsidRPr="002C614A">
        <w:rPr>
          <w:b/>
          <w:bCs/>
          <w:lang w:val="en-US"/>
        </w:rPr>
        <w:t>Potassium (K)</w:t>
      </w:r>
      <w:r w:rsidRPr="002C614A">
        <w:rPr>
          <w:lang w:val="en-US"/>
        </w:rPr>
        <w:br/>
        <w:t>→ Hai chất khoáng phổ biến, giữ vai trò quan trọng trong cân bằng điện giải.</w:t>
      </w:r>
      <w:r w:rsidRPr="002C614A">
        <w:rPr>
          <w:lang w:val="en-US"/>
        </w:rPr>
        <w:br/>
        <w:t>→ Sodium có xu hướng cao hơn Potassium trong thực phẩm chế biến sẵn (thức ăn nhanh, đồ hộp…).</w:t>
      </w:r>
    </w:p>
    <w:p w14:paraId="41A5C95C" w14:textId="77777777" w:rsidR="002C614A" w:rsidRPr="002C614A" w:rsidRDefault="002C614A" w:rsidP="00FB4249">
      <w:pPr>
        <w:numPr>
          <w:ilvl w:val="0"/>
          <w:numId w:val="14"/>
        </w:numPr>
        <w:spacing w:line="360" w:lineRule="auto"/>
        <w:jc w:val="both"/>
        <w:rPr>
          <w:lang w:val="en-US"/>
        </w:rPr>
      </w:pPr>
      <w:r w:rsidRPr="002C614A">
        <w:rPr>
          <w:b/>
          <w:bCs/>
          <w:lang w:val="en-US"/>
        </w:rPr>
        <w:t>Carotene (beta)</w:t>
      </w:r>
      <w:r w:rsidRPr="002C614A">
        <w:rPr>
          <w:lang w:val="en-US"/>
        </w:rPr>
        <w:t xml:space="preserve">, </w:t>
      </w:r>
      <w:r w:rsidRPr="002C614A">
        <w:rPr>
          <w:b/>
          <w:bCs/>
          <w:lang w:val="en-US"/>
        </w:rPr>
        <w:t>Lutein + Zeaxanthin</w:t>
      </w:r>
      <w:r w:rsidRPr="002C614A">
        <w:rPr>
          <w:lang w:val="en-US"/>
        </w:rPr>
        <w:t xml:space="preserve">, </w:t>
      </w:r>
      <w:r w:rsidRPr="002C614A">
        <w:rPr>
          <w:b/>
          <w:bCs/>
          <w:lang w:val="en-US"/>
        </w:rPr>
        <w:t>Lycopene</w:t>
      </w:r>
      <w:r w:rsidRPr="002C614A">
        <w:rPr>
          <w:lang w:val="en-US"/>
        </w:rPr>
        <w:br/>
        <w:t xml:space="preserve">→ Là nhóm </w:t>
      </w:r>
      <w:r w:rsidRPr="002C614A">
        <w:rPr>
          <w:b/>
          <w:bCs/>
          <w:lang w:val="en-US"/>
        </w:rPr>
        <w:t>chất chống oxy hóa tự nhiên</w:t>
      </w:r>
      <w:r w:rsidRPr="002C614A">
        <w:rPr>
          <w:lang w:val="en-US"/>
        </w:rPr>
        <w:t xml:space="preserve"> thường có trong rau củ quả, giúp bảo vệ tế bào và ngăn ngừa bệnh mãn tính.</w:t>
      </w:r>
    </w:p>
    <w:p w14:paraId="102AB873" w14:textId="77777777" w:rsidR="002C614A" w:rsidRPr="002C614A" w:rsidRDefault="002C614A" w:rsidP="00FB4249">
      <w:pPr>
        <w:numPr>
          <w:ilvl w:val="0"/>
          <w:numId w:val="14"/>
        </w:numPr>
        <w:spacing w:line="360" w:lineRule="auto"/>
        <w:jc w:val="both"/>
        <w:rPr>
          <w:lang w:val="en-US"/>
        </w:rPr>
      </w:pPr>
      <w:r w:rsidRPr="002C614A">
        <w:rPr>
          <w:b/>
          <w:bCs/>
          <w:lang w:val="en-US"/>
        </w:rPr>
        <w:t>Phosphorus (P)</w:t>
      </w:r>
      <w:r w:rsidRPr="002C614A">
        <w:rPr>
          <w:lang w:val="en-US"/>
        </w:rPr>
        <w:t xml:space="preserve">, </w:t>
      </w:r>
      <w:r w:rsidRPr="002C614A">
        <w:rPr>
          <w:b/>
          <w:bCs/>
          <w:lang w:val="en-US"/>
        </w:rPr>
        <w:t>Calcium (Ca)</w:t>
      </w:r>
      <w:r w:rsidRPr="002C614A">
        <w:rPr>
          <w:lang w:val="en-US"/>
        </w:rPr>
        <w:br/>
        <w:t xml:space="preserve">→ Là các </w:t>
      </w:r>
      <w:r w:rsidRPr="002C614A">
        <w:rPr>
          <w:b/>
          <w:bCs/>
          <w:lang w:val="en-US"/>
        </w:rPr>
        <w:t>chất khoáng thiết yếu</w:t>
      </w:r>
      <w:r w:rsidRPr="002C614A">
        <w:rPr>
          <w:lang w:val="en-US"/>
        </w:rPr>
        <w:t xml:space="preserve"> cho xương và răng.</w:t>
      </w:r>
      <w:r w:rsidRPr="002C614A">
        <w:rPr>
          <w:lang w:val="en-US"/>
        </w:rPr>
        <w:br/>
        <w:t>→ Có mặt trong sữa, thịt và các loại hạt.</w:t>
      </w:r>
    </w:p>
    <w:p w14:paraId="51F2C814" w14:textId="77777777" w:rsidR="002C614A" w:rsidRPr="003A14D5" w:rsidRDefault="002C614A" w:rsidP="00FB4249">
      <w:pPr>
        <w:numPr>
          <w:ilvl w:val="0"/>
          <w:numId w:val="14"/>
        </w:numPr>
        <w:spacing w:line="360" w:lineRule="auto"/>
        <w:jc w:val="both"/>
        <w:rPr>
          <w:lang w:val="en-US"/>
        </w:rPr>
      </w:pPr>
      <w:r w:rsidRPr="002C614A">
        <w:rPr>
          <w:b/>
          <w:bCs/>
          <w:lang w:val="en-US"/>
        </w:rPr>
        <w:t>Folate (DFE, total)</w:t>
      </w:r>
      <w:r w:rsidRPr="002C614A">
        <w:rPr>
          <w:lang w:val="en-US"/>
        </w:rPr>
        <w:t xml:space="preserve"> và </w:t>
      </w:r>
      <w:r w:rsidRPr="002C614A">
        <w:rPr>
          <w:b/>
          <w:bCs/>
          <w:lang w:val="en-US"/>
        </w:rPr>
        <w:t>Beta-sitosterol, Phytosterols</w:t>
      </w:r>
      <w:r w:rsidRPr="002C614A">
        <w:rPr>
          <w:lang w:val="en-US"/>
        </w:rPr>
        <w:br/>
        <w:t xml:space="preserve">→ Nằm cuối bảng Top 15 nhưng vẫn quan trọng: hỗ trợ </w:t>
      </w:r>
      <w:r w:rsidRPr="002C614A">
        <w:rPr>
          <w:b/>
          <w:bCs/>
          <w:lang w:val="en-US"/>
        </w:rPr>
        <w:t>hệ thần kinh, tim mạch</w:t>
      </w:r>
      <w:r w:rsidRPr="002C614A">
        <w:rPr>
          <w:lang w:val="en-US"/>
        </w:rPr>
        <w:t xml:space="preserve"> và </w:t>
      </w:r>
      <w:r w:rsidRPr="002C614A">
        <w:rPr>
          <w:b/>
          <w:bCs/>
          <w:lang w:val="en-US"/>
        </w:rPr>
        <w:t>chuyển hóa tế bào</w:t>
      </w:r>
      <w:r w:rsidRPr="002C614A">
        <w:rPr>
          <w:lang w:val="en-US"/>
        </w:rPr>
        <w:t>.</w:t>
      </w:r>
    </w:p>
    <w:p w14:paraId="3A91ED58" w14:textId="77777777" w:rsidR="008C17F9" w:rsidRDefault="002C614A" w:rsidP="00FB4249">
      <w:pPr>
        <w:jc w:val="both"/>
        <w:rPr>
          <w:lang w:val="en-US"/>
        </w:rPr>
      </w:pPr>
      <w:r w:rsidRPr="00C52469">
        <w:t>Ý nghĩa tổng quát:</w:t>
      </w:r>
    </w:p>
    <w:p w14:paraId="0864B6B5" w14:textId="77777777" w:rsidR="00C52469" w:rsidRPr="00C52469" w:rsidRDefault="00C52469" w:rsidP="00FB4249">
      <w:pPr>
        <w:jc w:val="both"/>
        <w:rPr>
          <w:lang w:val="en-US"/>
        </w:rPr>
      </w:pPr>
    </w:p>
    <w:p w14:paraId="78C058A6" w14:textId="2F2C0CD7" w:rsidR="002C614A" w:rsidRPr="00C52469" w:rsidRDefault="008C17F9" w:rsidP="00FB4249">
      <w:pPr>
        <w:pStyle w:val="ListParagraph"/>
        <w:numPr>
          <w:ilvl w:val="0"/>
          <w:numId w:val="10"/>
        </w:numPr>
        <w:jc w:val="both"/>
      </w:pPr>
      <w:r w:rsidRPr="00C52469">
        <w:t>Vitamin, khoáng chất và năng lượng là các nhóm chất được phân bố phổ biến nhất, phản ánh tầm quan trọng của chúng trong khẩu phần ăn hằng ngày.</w:t>
      </w:r>
      <w:r w:rsidR="002C614A" w:rsidRPr="00C52469">
        <w:br/>
      </w:r>
      <w:r w:rsidRPr="00C52469">
        <w:t xml:space="preserve">     </w:t>
      </w:r>
    </w:p>
    <w:p w14:paraId="4346DA6C" w14:textId="6D88961B" w:rsidR="008B1690" w:rsidRDefault="008C17F9" w:rsidP="00FB4249">
      <w:pPr>
        <w:pStyle w:val="ListParagraph"/>
        <w:numPr>
          <w:ilvl w:val="0"/>
          <w:numId w:val="10"/>
        </w:numPr>
        <w:jc w:val="both"/>
        <w:rPr>
          <w:lang w:val="en-US"/>
        </w:rPr>
      </w:pPr>
      <w:r w:rsidRPr="00C52469">
        <w:t>Dữ liệu cũng nhấn mạnh rằng nguồn dinh dưỡng trong thực phẩm tự nhiên rất phong phú – đặc biệt là vitamin, khoáng chất và các hợp chất thực vật có lợi</w:t>
      </w:r>
      <w:r w:rsidR="004D5DE3">
        <w:rPr>
          <w:lang w:val="en-US"/>
        </w:rPr>
        <w:t>.</w:t>
      </w:r>
    </w:p>
    <w:p w14:paraId="15C287B3" w14:textId="77777777" w:rsidR="00C52469" w:rsidRPr="00C52469" w:rsidRDefault="00C52469" w:rsidP="00FB4249">
      <w:pPr>
        <w:jc w:val="both"/>
        <w:rPr>
          <w:lang w:val="en-US"/>
        </w:rPr>
      </w:pPr>
    </w:p>
    <w:p w14:paraId="10362A25" w14:textId="0E0F9299" w:rsidR="008B1690" w:rsidRPr="003A14D5" w:rsidRDefault="00000000" w:rsidP="00FB4249">
      <w:pPr>
        <w:pStyle w:val="Heading3"/>
        <w:jc w:val="both"/>
        <w:rPr>
          <w:rFonts w:ascii="Times New Roman" w:hAnsi="Times New Roman" w:cs="Times New Roman"/>
          <w:lang w:val="en-US"/>
        </w:rPr>
      </w:pPr>
      <w:bookmarkStart w:id="48" w:name="_Toc32042"/>
      <w:bookmarkStart w:id="49" w:name="_Toc212409638"/>
      <w:r w:rsidRPr="003A14D5">
        <w:rPr>
          <w:rFonts w:ascii="Times New Roman" w:hAnsi="Times New Roman" w:cs="Times New Roman"/>
          <w:lang w:val="vi-VN"/>
        </w:rPr>
        <w:t xml:space="preserve">2.3 Biểu đồ </w:t>
      </w:r>
      <w:bookmarkEnd w:id="48"/>
      <w:r w:rsidR="008C17F9" w:rsidRPr="003A14D5">
        <w:rPr>
          <w:rFonts w:ascii="Times New Roman" w:hAnsi="Times New Roman" w:cs="Times New Roman"/>
          <w:lang w:val="en-US"/>
        </w:rPr>
        <w:t>Top nhóm thực phẩm có hàm lượng Protein cao nhất</w:t>
      </w:r>
      <w:bookmarkEnd w:id="49"/>
    </w:p>
    <w:p w14:paraId="08FB76CE" w14:textId="40D17CEF" w:rsidR="008B1690" w:rsidRPr="003A14D5" w:rsidRDefault="008C17F9" w:rsidP="00FB4249">
      <w:pPr>
        <w:jc w:val="both"/>
      </w:pPr>
      <w:r w:rsidRPr="003A14D5">
        <w:rPr>
          <w:noProof/>
        </w:rPr>
        <w:drawing>
          <wp:inline distT="0" distB="0" distL="0" distR="0" wp14:anchorId="3FB2C0EE" wp14:editId="551DD402">
            <wp:extent cx="5760720" cy="2837815"/>
            <wp:effectExtent l="0" t="0" r="0" b="635"/>
            <wp:docPr id="124257577" name="Picture 1" descr="A graph with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57577" name="Picture 1" descr="A graph with blue and white bars&#10;&#10;AI-generated content may be incorrect."/>
                    <pic:cNvPicPr/>
                  </pic:nvPicPr>
                  <pic:blipFill>
                    <a:blip r:embed="rId18"/>
                    <a:stretch>
                      <a:fillRect/>
                    </a:stretch>
                  </pic:blipFill>
                  <pic:spPr>
                    <a:xfrm>
                      <a:off x="0" y="0"/>
                      <a:ext cx="5760720" cy="2837815"/>
                    </a:xfrm>
                    <a:prstGeom prst="rect">
                      <a:avLst/>
                    </a:prstGeom>
                  </pic:spPr>
                </pic:pic>
              </a:graphicData>
            </a:graphic>
          </wp:inline>
        </w:drawing>
      </w:r>
    </w:p>
    <w:p w14:paraId="32097A81" w14:textId="4FA2F002" w:rsidR="008B1690" w:rsidRPr="003A14D5" w:rsidRDefault="00000000" w:rsidP="00FB4249">
      <w:pPr>
        <w:pStyle w:val="Caption"/>
        <w:jc w:val="both"/>
        <w:rPr>
          <w:rFonts w:ascii="Times New Roman" w:hAnsi="Times New Roman" w:cs="Times New Roman"/>
          <w:sz w:val="26"/>
          <w:lang w:val="en-US"/>
        </w:rPr>
      </w:pPr>
      <w:r w:rsidRPr="003A14D5">
        <w:rPr>
          <w:rFonts w:ascii="Times New Roman" w:hAnsi="Times New Roman" w:cs="Times New Roman"/>
          <w:sz w:val="26"/>
        </w:rPr>
        <w:t xml:space="preserve">Hình </w:t>
      </w:r>
      <w:r w:rsidRPr="003A14D5">
        <w:rPr>
          <w:rFonts w:ascii="Times New Roman" w:hAnsi="Times New Roman" w:cs="Times New Roman"/>
          <w:sz w:val="26"/>
        </w:rPr>
        <w:fldChar w:fldCharType="begin"/>
      </w:r>
      <w:r w:rsidRPr="003A14D5">
        <w:rPr>
          <w:rFonts w:ascii="Times New Roman" w:hAnsi="Times New Roman" w:cs="Times New Roman"/>
          <w:sz w:val="26"/>
        </w:rPr>
        <w:instrText xml:space="preserve"> SEQ Hình \* ARABIC </w:instrText>
      </w:r>
      <w:r w:rsidRPr="003A14D5">
        <w:rPr>
          <w:rFonts w:ascii="Times New Roman" w:hAnsi="Times New Roman" w:cs="Times New Roman"/>
          <w:sz w:val="26"/>
        </w:rPr>
        <w:fldChar w:fldCharType="separate"/>
      </w:r>
      <w:r w:rsidRPr="003A14D5">
        <w:rPr>
          <w:rFonts w:ascii="Times New Roman" w:hAnsi="Times New Roman" w:cs="Times New Roman"/>
          <w:sz w:val="26"/>
        </w:rPr>
        <w:t>5</w:t>
      </w:r>
      <w:r w:rsidRPr="003A14D5">
        <w:rPr>
          <w:rFonts w:ascii="Times New Roman" w:hAnsi="Times New Roman" w:cs="Times New Roman"/>
          <w:sz w:val="26"/>
        </w:rPr>
        <w:fldChar w:fldCharType="end"/>
      </w:r>
      <w:bookmarkStart w:id="50" w:name="_Toc17701"/>
      <w:r w:rsidRPr="003A14D5">
        <w:rPr>
          <w:rFonts w:ascii="Times New Roman" w:hAnsi="Times New Roman" w:cs="Times New Roman"/>
          <w:sz w:val="26"/>
          <w:lang w:val="vi-VN"/>
        </w:rPr>
        <w:t xml:space="preserve">: </w:t>
      </w:r>
      <w:bookmarkEnd w:id="50"/>
      <w:r w:rsidR="008C17F9" w:rsidRPr="003A14D5">
        <w:rPr>
          <w:rFonts w:ascii="Times New Roman" w:hAnsi="Times New Roman" w:cs="Times New Roman"/>
          <w:sz w:val="26"/>
          <w:lang w:val="en-US"/>
        </w:rPr>
        <w:t>Top 10 nhóm thực phẩm có hàm lương Protein cao nhất</w:t>
      </w:r>
    </w:p>
    <w:p w14:paraId="09CF7FEF" w14:textId="07E7FF45" w:rsidR="008C17F9" w:rsidRPr="003A14D5" w:rsidRDefault="008C17F9" w:rsidP="00FB4249">
      <w:pPr>
        <w:ind w:left="720"/>
        <w:jc w:val="both"/>
        <w:rPr>
          <w:lang w:val="en-US"/>
        </w:rPr>
      </w:pPr>
      <w:r w:rsidRPr="003A14D5">
        <w:rPr>
          <w:b/>
          <w:bCs/>
          <w:lang w:val="en-US"/>
        </w:rPr>
        <w:lastRenderedPageBreak/>
        <w:t xml:space="preserve">+ </w:t>
      </w:r>
      <w:r w:rsidRPr="008C17F9">
        <w:rPr>
          <w:b/>
          <w:bCs/>
          <w:lang w:val="en-US"/>
        </w:rPr>
        <w:t>Beef Products (Thịt bò)</w:t>
      </w:r>
      <w:r w:rsidRPr="008C17F9">
        <w:rPr>
          <w:lang w:val="en-US"/>
        </w:rPr>
        <w:br/>
      </w:r>
      <w:r w:rsidRPr="003A14D5">
        <w:rPr>
          <w:lang w:val="en-US"/>
        </w:rPr>
        <w:t xml:space="preserve">- </w:t>
      </w:r>
      <w:r w:rsidRPr="008C17F9">
        <w:rPr>
          <w:lang w:val="en-US"/>
        </w:rPr>
        <w:t xml:space="preserve">Là nhóm có </w:t>
      </w:r>
      <w:r w:rsidRPr="008C17F9">
        <w:rPr>
          <w:b/>
          <w:bCs/>
          <w:lang w:val="en-US"/>
        </w:rPr>
        <w:t>hàm lượng protein trung bình cao nhất (~25g/100g)</w:t>
      </w:r>
      <w:r w:rsidRPr="008C17F9">
        <w:rPr>
          <w:lang w:val="en-US"/>
        </w:rPr>
        <w:t>.</w:t>
      </w:r>
      <w:r w:rsidRPr="008C17F9">
        <w:rPr>
          <w:lang w:val="en-US"/>
        </w:rPr>
        <w:br/>
      </w:r>
      <w:r w:rsidRPr="003A14D5">
        <w:rPr>
          <w:lang w:val="en-US"/>
        </w:rPr>
        <w:t xml:space="preserve">- </w:t>
      </w:r>
      <w:r w:rsidRPr="008C17F9">
        <w:rPr>
          <w:lang w:val="en-US"/>
        </w:rPr>
        <w:t xml:space="preserve">Điều này hoàn toàn hợp lý, vì thịt bò là nguồn </w:t>
      </w:r>
      <w:r w:rsidRPr="008C17F9">
        <w:rPr>
          <w:b/>
          <w:bCs/>
          <w:lang w:val="en-US"/>
        </w:rPr>
        <w:t>protein hoàn chỉnh</w:t>
      </w:r>
      <w:r w:rsidRPr="008C17F9">
        <w:rPr>
          <w:lang w:val="en-US"/>
        </w:rPr>
        <w:t xml:space="preserve"> chứa đầy đủ các axit amin thiết yếu.</w:t>
      </w:r>
    </w:p>
    <w:p w14:paraId="3B2EF8D6" w14:textId="77777777" w:rsidR="008C17F9" w:rsidRPr="008C17F9" w:rsidRDefault="008C17F9" w:rsidP="00FB4249">
      <w:pPr>
        <w:ind w:left="720"/>
        <w:jc w:val="both"/>
        <w:rPr>
          <w:lang w:val="en-US"/>
        </w:rPr>
      </w:pPr>
    </w:p>
    <w:p w14:paraId="786BB42F" w14:textId="50E1F7B0" w:rsidR="008C17F9" w:rsidRPr="003A14D5" w:rsidRDefault="008C17F9" w:rsidP="00FB4249">
      <w:pPr>
        <w:ind w:left="720"/>
        <w:jc w:val="both"/>
        <w:rPr>
          <w:lang w:val="en-US"/>
        </w:rPr>
      </w:pPr>
      <w:r w:rsidRPr="008C17F9">
        <w:rPr>
          <w:lang w:val="en-US"/>
        </w:rPr>
        <w:t xml:space="preserve"> </w:t>
      </w:r>
      <w:r w:rsidRPr="003A14D5">
        <w:rPr>
          <w:lang w:val="en-US"/>
        </w:rPr>
        <w:t xml:space="preserve">+ </w:t>
      </w:r>
      <w:r w:rsidRPr="008C17F9">
        <w:rPr>
          <w:b/>
          <w:bCs/>
          <w:lang w:val="en-US"/>
        </w:rPr>
        <w:t>Poultry Products (Gia cầm)</w:t>
      </w:r>
      <w:r w:rsidRPr="008C17F9">
        <w:rPr>
          <w:lang w:val="en-US"/>
        </w:rPr>
        <w:t xml:space="preserve"> và </w:t>
      </w:r>
      <w:r w:rsidRPr="008C17F9">
        <w:rPr>
          <w:b/>
          <w:bCs/>
          <w:lang w:val="en-US"/>
        </w:rPr>
        <w:t>Lamb, Veal, and Game Products (Thịt cừu, bê, thú rừng)</w:t>
      </w:r>
      <w:r w:rsidRPr="008C17F9">
        <w:rPr>
          <w:lang w:val="en-US"/>
        </w:rPr>
        <w:br/>
      </w:r>
      <w:r w:rsidRPr="003A14D5">
        <w:rPr>
          <w:lang w:val="en-US"/>
        </w:rPr>
        <w:t>-</w:t>
      </w:r>
      <w:r w:rsidRPr="008C17F9">
        <w:rPr>
          <w:lang w:val="en-US"/>
        </w:rPr>
        <w:t xml:space="preserve"> Đều có hàm lượng protein xấp xỉ </w:t>
      </w:r>
      <w:r w:rsidRPr="008C17F9">
        <w:rPr>
          <w:b/>
          <w:bCs/>
          <w:lang w:val="en-US"/>
        </w:rPr>
        <w:t>22–23g/100g</w:t>
      </w:r>
      <w:r w:rsidRPr="008C17F9">
        <w:rPr>
          <w:lang w:val="en-US"/>
        </w:rPr>
        <w:t>, chỉ thấp hơn thịt bò một chút.</w:t>
      </w:r>
      <w:r w:rsidRPr="008C17F9">
        <w:rPr>
          <w:lang w:val="en-US"/>
        </w:rPr>
        <w:br/>
      </w:r>
      <w:r w:rsidRPr="003A14D5">
        <w:rPr>
          <w:lang w:val="en-US"/>
        </w:rPr>
        <w:t xml:space="preserve">- </w:t>
      </w:r>
      <w:r w:rsidRPr="008C17F9">
        <w:rPr>
          <w:lang w:val="en-US"/>
        </w:rPr>
        <w:t xml:space="preserve"> Đây là nhóm thực phẩm giàu đạm động vật, dễ hấp thu.</w:t>
      </w:r>
    </w:p>
    <w:p w14:paraId="38314077" w14:textId="77777777" w:rsidR="008C17F9" w:rsidRPr="008C17F9" w:rsidRDefault="008C17F9" w:rsidP="00FB4249">
      <w:pPr>
        <w:ind w:left="720"/>
        <w:jc w:val="both"/>
        <w:rPr>
          <w:lang w:val="en-US"/>
        </w:rPr>
      </w:pPr>
    </w:p>
    <w:p w14:paraId="56EC7066" w14:textId="1CA590D1" w:rsidR="008C17F9" w:rsidRPr="008C17F9" w:rsidRDefault="008C17F9" w:rsidP="00FB4249">
      <w:pPr>
        <w:ind w:left="720"/>
        <w:jc w:val="both"/>
        <w:rPr>
          <w:lang w:val="en-US"/>
        </w:rPr>
      </w:pPr>
      <w:r w:rsidRPr="008C17F9">
        <w:rPr>
          <w:lang w:val="en-US"/>
        </w:rPr>
        <w:t xml:space="preserve"> </w:t>
      </w:r>
      <w:r w:rsidRPr="003A14D5">
        <w:rPr>
          <w:lang w:val="en-US"/>
        </w:rPr>
        <w:t xml:space="preserve">+ </w:t>
      </w:r>
      <w:r w:rsidRPr="008C17F9">
        <w:rPr>
          <w:b/>
          <w:bCs/>
          <w:lang w:val="en-US"/>
        </w:rPr>
        <w:t>Pork Products (Thịt heo)</w:t>
      </w:r>
      <w:r w:rsidRPr="008C17F9">
        <w:rPr>
          <w:lang w:val="en-US"/>
        </w:rPr>
        <w:t xml:space="preserve"> và </w:t>
      </w:r>
      <w:r w:rsidRPr="008C17F9">
        <w:rPr>
          <w:b/>
          <w:bCs/>
          <w:lang w:val="en-US"/>
        </w:rPr>
        <w:t>Finfish and Shellfish Products (Cá và hải sản)</w:t>
      </w:r>
      <w:r w:rsidRPr="008C17F9">
        <w:rPr>
          <w:lang w:val="en-US"/>
        </w:rPr>
        <w:br/>
        <w:t xml:space="preserve"> </w:t>
      </w:r>
      <w:r w:rsidRPr="003A14D5">
        <w:rPr>
          <w:lang w:val="en-US"/>
        </w:rPr>
        <w:t xml:space="preserve">- </w:t>
      </w:r>
      <w:r w:rsidRPr="008C17F9">
        <w:rPr>
          <w:lang w:val="en-US"/>
        </w:rPr>
        <w:t xml:space="preserve">Có lượng protein cao, dao động từ </w:t>
      </w:r>
      <w:r w:rsidRPr="008C17F9">
        <w:rPr>
          <w:b/>
          <w:bCs/>
          <w:lang w:val="en-US"/>
        </w:rPr>
        <w:t>20–22g/100g</w:t>
      </w:r>
      <w:r w:rsidRPr="008C17F9">
        <w:rPr>
          <w:lang w:val="en-US"/>
        </w:rPr>
        <w:t xml:space="preserve">, chứng tỏ hải sản là </w:t>
      </w:r>
      <w:r w:rsidRPr="008C17F9">
        <w:rPr>
          <w:b/>
          <w:bCs/>
          <w:lang w:val="en-US"/>
        </w:rPr>
        <w:t>nguồn đạm chất lượng cao nhưng ít chất béo hơn thịt đỏ</w:t>
      </w:r>
      <w:r w:rsidRPr="008C17F9">
        <w:rPr>
          <w:lang w:val="en-US"/>
        </w:rPr>
        <w:t>.</w:t>
      </w:r>
    </w:p>
    <w:p w14:paraId="47A0E6AD" w14:textId="22704946" w:rsidR="008C17F9" w:rsidRPr="008C17F9" w:rsidRDefault="008C17F9" w:rsidP="00FB4249">
      <w:pPr>
        <w:ind w:left="720"/>
        <w:jc w:val="both"/>
        <w:rPr>
          <w:lang w:val="en-US"/>
        </w:rPr>
      </w:pPr>
      <w:r w:rsidRPr="003A14D5">
        <w:rPr>
          <w:lang w:val="en-US"/>
        </w:rPr>
        <w:t xml:space="preserve">+ </w:t>
      </w:r>
      <w:r w:rsidRPr="008C17F9">
        <w:rPr>
          <w:b/>
          <w:bCs/>
          <w:lang w:val="en-US"/>
        </w:rPr>
        <w:t>Ethnic Foods</w:t>
      </w:r>
      <w:r w:rsidRPr="008C17F9">
        <w:rPr>
          <w:lang w:val="en-US"/>
        </w:rPr>
        <w:t xml:space="preserve"> và </w:t>
      </w:r>
      <w:r w:rsidRPr="008C17F9">
        <w:rPr>
          <w:b/>
          <w:bCs/>
          <w:lang w:val="en-US"/>
        </w:rPr>
        <w:t>Sausages and Luncheon Meats</w:t>
      </w:r>
      <w:r w:rsidRPr="008C17F9">
        <w:rPr>
          <w:lang w:val="en-US"/>
        </w:rPr>
        <w:br/>
      </w:r>
      <w:r w:rsidRPr="003A14D5">
        <w:rPr>
          <w:lang w:val="en-US"/>
        </w:rPr>
        <w:t xml:space="preserve">- </w:t>
      </w:r>
      <w:r w:rsidRPr="008C17F9">
        <w:rPr>
          <w:lang w:val="en-US"/>
        </w:rPr>
        <w:t xml:space="preserve">Hàm lượng protein trung bình thấp hơn, khoảng </w:t>
      </w:r>
      <w:r w:rsidRPr="008C17F9">
        <w:rPr>
          <w:b/>
          <w:bCs/>
          <w:lang w:val="en-US"/>
        </w:rPr>
        <w:t>15–17g/100g</w:t>
      </w:r>
      <w:r w:rsidRPr="008C17F9">
        <w:rPr>
          <w:lang w:val="en-US"/>
        </w:rPr>
        <w:t>.</w:t>
      </w:r>
      <w:r w:rsidRPr="008C17F9">
        <w:rPr>
          <w:lang w:val="en-US"/>
        </w:rPr>
        <w:br/>
      </w:r>
      <w:r w:rsidRPr="003A14D5">
        <w:rPr>
          <w:lang w:val="en-US"/>
        </w:rPr>
        <w:t xml:space="preserve">- </w:t>
      </w:r>
      <w:r w:rsidRPr="008C17F9">
        <w:rPr>
          <w:lang w:val="en-US"/>
        </w:rPr>
        <w:t xml:space="preserve"> Đây là các món ăn chế biến sẵn, có thể chứa thêm chất béo hoặc carbohydrate nên tỷ lệ protein bị giảm.</w:t>
      </w:r>
    </w:p>
    <w:p w14:paraId="02BE4ABA" w14:textId="74109D23" w:rsidR="008C17F9" w:rsidRPr="008C17F9" w:rsidRDefault="008C17F9" w:rsidP="00FB4249">
      <w:pPr>
        <w:ind w:left="720"/>
        <w:jc w:val="both"/>
        <w:rPr>
          <w:lang w:val="en-US"/>
        </w:rPr>
      </w:pPr>
      <w:r w:rsidRPr="003A14D5">
        <w:rPr>
          <w:lang w:val="en-US"/>
        </w:rPr>
        <w:t xml:space="preserve">+ </w:t>
      </w:r>
      <w:r w:rsidRPr="008C17F9">
        <w:rPr>
          <w:b/>
          <w:bCs/>
          <w:lang w:val="en-US"/>
        </w:rPr>
        <w:t>Nut and Seed Products</w:t>
      </w:r>
      <w:r w:rsidRPr="008C17F9">
        <w:rPr>
          <w:lang w:val="en-US"/>
        </w:rPr>
        <w:t xml:space="preserve"> và </w:t>
      </w:r>
      <w:r w:rsidRPr="008C17F9">
        <w:rPr>
          <w:rFonts w:ascii="Segoe UI Emoji" w:hAnsi="Segoe UI Emoji" w:cs="Segoe UI Emoji"/>
          <w:lang w:val="en-US"/>
        </w:rPr>
        <w:t>🌿</w:t>
      </w:r>
      <w:r w:rsidRPr="008C17F9">
        <w:rPr>
          <w:lang w:val="en-US"/>
        </w:rPr>
        <w:t xml:space="preserve"> </w:t>
      </w:r>
      <w:r w:rsidRPr="008C17F9">
        <w:rPr>
          <w:b/>
          <w:bCs/>
          <w:lang w:val="en-US"/>
        </w:rPr>
        <w:t>Spices and Herbs</w:t>
      </w:r>
      <w:r w:rsidRPr="008C17F9">
        <w:rPr>
          <w:lang w:val="en-US"/>
        </w:rPr>
        <w:br/>
      </w:r>
      <w:r w:rsidRPr="003A14D5">
        <w:rPr>
          <w:lang w:val="en-US"/>
        </w:rPr>
        <w:t>-</w:t>
      </w:r>
      <w:r w:rsidRPr="008C17F9">
        <w:rPr>
          <w:lang w:val="en-US"/>
        </w:rPr>
        <w:t xml:space="preserve"> Có hàm lượng protein khoảng </w:t>
      </w:r>
      <w:r w:rsidRPr="008C17F9">
        <w:rPr>
          <w:b/>
          <w:bCs/>
          <w:lang w:val="en-US"/>
        </w:rPr>
        <w:t>14–15g/100g</w:t>
      </w:r>
      <w:r w:rsidRPr="008C17F9">
        <w:rPr>
          <w:lang w:val="en-US"/>
        </w:rPr>
        <w:t>, khá cao so với các thực phẩm thực vật.</w:t>
      </w:r>
      <w:r w:rsidRPr="008C17F9">
        <w:rPr>
          <w:lang w:val="en-US"/>
        </w:rPr>
        <w:br/>
      </w:r>
      <w:r w:rsidRPr="003A14D5">
        <w:rPr>
          <w:lang w:val="en-US"/>
        </w:rPr>
        <w:t>-</w:t>
      </w:r>
      <w:r w:rsidRPr="008C17F9">
        <w:rPr>
          <w:lang w:val="en-US"/>
        </w:rPr>
        <w:t xml:space="preserve"> Đặc biệt, nhóm </w:t>
      </w:r>
      <w:r w:rsidRPr="008C17F9">
        <w:rPr>
          <w:b/>
          <w:bCs/>
          <w:lang w:val="en-US"/>
        </w:rPr>
        <w:t>hạt và đậu</w:t>
      </w:r>
      <w:r w:rsidRPr="008C17F9">
        <w:rPr>
          <w:lang w:val="en-US"/>
        </w:rPr>
        <w:t xml:space="preserve"> là nguồn </w:t>
      </w:r>
      <w:r w:rsidRPr="008C17F9">
        <w:rPr>
          <w:b/>
          <w:bCs/>
          <w:lang w:val="en-US"/>
        </w:rPr>
        <w:t>protein thực vật quan trọng</w:t>
      </w:r>
      <w:r w:rsidRPr="008C17F9">
        <w:rPr>
          <w:lang w:val="en-US"/>
        </w:rPr>
        <w:t>, phù hợp với người ăn chay.</w:t>
      </w:r>
    </w:p>
    <w:p w14:paraId="4743CC79" w14:textId="77777777" w:rsidR="008C17F9" w:rsidRPr="003A14D5" w:rsidRDefault="008C17F9" w:rsidP="00FB4249">
      <w:pPr>
        <w:jc w:val="both"/>
        <w:rPr>
          <w:lang w:val="en-US"/>
        </w:rPr>
      </w:pPr>
    </w:p>
    <w:p w14:paraId="30AD6D26" w14:textId="77777777" w:rsidR="008B1690" w:rsidRPr="003A14D5" w:rsidRDefault="008B1690" w:rsidP="00FB4249">
      <w:pPr>
        <w:jc w:val="both"/>
      </w:pPr>
    </w:p>
    <w:p w14:paraId="08410CD2" w14:textId="696FAE2C" w:rsidR="008B1690" w:rsidRPr="003A14D5" w:rsidRDefault="00000000" w:rsidP="00FB4249">
      <w:pPr>
        <w:jc w:val="both"/>
        <w:rPr>
          <w:lang w:val="en-US"/>
        </w:rPr>
      </w:pPr>
      <w:r w:rsidRPr="003A14D5">
        <w:rPr>
          <w:b/>
          <w:bCs/>
          <w:lang w:val="vi-VN"/>
        </w:rPr>
        <w:t xml:space="preserve">Nhận xét: </w:t>
      </w:r>
      <w:r w:rsidR="008C17F9" w:rsidRPr="003A14D5">
        <w:t xml:space="preserve">Biểu đồ cho thấy </w:t>
      </w:r>
      <w:r w:rsidR="008C17F9" w:rsidRPr="003A14D5">
        <w:rPr>
          <w:b/>
          <w:bCs/>
        </w:rPr>
        <w:t>nguồn cung cấp protein phong phú</w:t>
      </w:r>
      <w:r w:rsidR="008C17F9" w:rsidRPr="003A14D5">
        <w:t xml:space="preserve"> đến từ cả </w:t>
      </w:r>
      <w:r w:rsidR="008C17F9" w:rsidRPr="003A14D5">
        <w:rPr>
          <w:b/>
          <w:bCs/>
        </w:rPr>
        <w:t>động vật và thực vật</w:t>
      </w:r>
      <w:r w:rsidR="008C17F9" w:rsidRPr="003A14D5">
        <w:t xml:space="preserve">, trong đó </w:t>
      </w:r>
      <w:r w:rsidR="008C17F9" w:rsidRPr="003A14D5">
        <w:rPr>
          <w:b/>
          <w:bCs/>
        </w:rPr>
        <w:t>thịt đỏ, thịt gia cầm và hải sản</w:t>
      </w:r>
      <w:r w:rsidR="008C17F9" w:rsidRPr="003A14D5">
        <w:t xml:space="preserve"> là nhóm có hàm lượng protein cao nhất.</w:t>
      </w:r>
      <w:r w:rsidR="008C17F9" w:rsidRPr="003A14D5">
        <w:br/>
        <w:t xml:space="preserve">Tuy nhiên, </w:t>
      </w:r>
      <w:r w:rsidR="008C17F9" w:rsidRPr="003A14D5">
        <w:rPr>
          <w:b/>
          <w:bCs/>
        </w:rPr>
        <w:t>các loại hạt và đậu</w:t>
      </w:r>
      <w:r w:rsidR="008C17F9" w:rsidRPr="003A14D5">
        <w:t xml:space="preserve"> cũng đóng vai trò quan trọng trong việc cung cấp protein lành mạnh và bền vững, đặc biệt cho chế độ ăn ít thịt hoặc thuần </w:t>
      </w:r>
      <w:r w:rsidR="008C17F9" w:rsidRPr="003A14D5">
        <w:rPr>
          <w:lang w:val="en-US"/>
        </w:rPr>
        <w:t>chay.</w:t>
      </w:r>
    </w:p>
    <w:p w14:paraId="429588BD" w14:textId="4C94A045" w:rsidR="008B1690" w:rsidRPr="003A14D5" w:rsidRDefault="00000000" w:rsidP="00FB4249">
      <w:pPr>
        <w:pStyle w:val="Heading3"/>
        <w:jc w:val="both"/>
        <w:rPr>
          <w:rFonts w:ascii="Times New Roman" w:hAnsi="Times New Roman" w:cs="Times New Roman"/>
          <w:lang w:val="en-US"/>
        </w:rPr>
      </w:pPr>
      <w:bookmarkStart w:id="51" w:name="_heading=h.nf2tjudfn06e" w:colFirst="0" w:colLast="0"/>
      <w:bookmarkStart w:id="52" w:name="_Toc31708"/>
      <w:bookmarkStart w:id="53" w:name="_Toc212409639"/>
      <w:bookmarkEnd w:id="51"/>
      <w:r w:rsidRPr="003A14D5">
        <w:rPr>
          <w:rFonts w:ascii="Times New Roman" w:hAnsi="Times New Roman" w:cs="Times New Roman"/>
          <w:lang w:val="vi-VN"/>
        </w:rPr>
        <w:t xml:space="preserve">2.4 </w:t>
      </w:r>
      <w:bookmarkEnd w:id="52"/>
      <w:r w:rsidR="002F221B" w:rsidRPr="003A14D5">
        <w:rPr>
          <w:rFonts w:ascii="Times New Roman" w:hAnsi="Times New Roman" w:cs="Times New Roman"/>
          <w:lang w:val="en-US"/>
        </w:rPr>
        <w:t>Top 10 nhóm thực phẩm có hàm lượng calo trung bình cao nhất</w:t>
      </w:r>
      <w:bookmarkEnd w:id="53"/>
    </w:p>
    <w:p w14:paraId="7DAB9A31" w14:textId="27D097DE" w:rsidR="008B1690" w:rsidRPr="003A14D5" w:rsidRDefault="002F221B" w:rsidP="00FB4249">
      <w:pPr>
        <w:jc w:val="both"/>
        <w:rPr>
          <w:lang w:val="en-US"/>
        </w:rPr>
      </w:pPr>
      <w:r w:rsidRPr="003A14D5">
        <w:rPr>
          <w:noProof/>
        </w:rPr>
        <w:drawing>
          <wp:inline distT="0" distB="0" distL="0" distR="0" wp14:anchorId="085EEC3B" wp14:editId="48671A1D">
            <wp:extent cx="5760720" cy="2811780"/>
            <wp:effectExtent l="0" t="0" r="0" b="7620"/>
            <wp:docPr id="1870494256" name="Picture 1" descr="A graph with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494256" name="Picture 1" descr="A graph with red lines&#10;&#10;AI-generated content may be incorrect."/>
                    <pic:cNvPicPr/>
                  </pic:nvPicPr>
                  <pic:blipFill>
                    <a:blip r:embed="rId19"/>
                    <a:stretch>
                      <a:fillRect/>
                    </a:stretch>
                  </pic:blipFill>
                  <pic:spPr>
                    <a:xfrm>
                      <a:off x="0" y="0"/>
                      <a:ext cx="5760720" cy="2811780"/>
                    </a:xfrm>
                    <a:prstGeom prst="rect">
                      <a:avLst/>
                    </a:prstGeom>
                  </pic:spPr>
                </pic:pic>
              </a:graphicData>
            </a:graphic>
          </wp:inline>
        </w:drawing>
      </w:r>
    </w:p>
    <w:p w14:paraId="3B473A58" w14:textId="57DB1B49" w:rsidR="008B1690" w:rsidRPr="003A14D5" w:rsidRDefault="00000000" w:rsidP="00FB4249">
      <w:pPr>
        <w:pStyle w:val="Caption"/>
        <w:jc w:val="both"/>
        <w:rPr>
          <w:rFonts w:ascii="Times New Roman" w:hAnsi="Times New Roman" w:cs="Times New Roman"/>
          <w:sz w:val="26"/>
          <w:lang w:val="en-US"/>
        </w:rPr>
      </w:pPr>
      <w:r w:rsidRPr="003A14D5">
        <w:rPr>
          <w:rFonts w:ascii="Times New Roman" w:hAnsi="Times New Roman" w:cs="Times New Roman"/>
          <w:sz w:val="26"/>
        </w:rPr>
        <w:lastRenderedPageBreak/>
        <w:t xml:space="preserve">Hình </w:t>
      </w:r>
      <w:r w:rsidRPr="003A14D5">
        <w:rPr>
          <w:rFonts w:ascii="Times New Roman" w:hAnsi="Times New Roman" w:cs="Times New Roman"/>
          <w:sz w:val="26"/>
        </w:rPr>
        <w:fldChar w:fldCharType="begin"/>
      </w:r>
      <w:r w:rsidRPr="003A14D5">
        <w:rPr>
          <w:rFonts w:ascii="Times New Roman" w:hAnsi="Times New Roman" w:cs="Times New Roman"/>
          <w:sz w:val="26"/>
        </w:rPr>
        <w:instrText xml:space="preserve"> SEQ Hình \* ARABIC </w:instrText>
      </w:r>
      <w:r w:rsidRPr="003A14D5">
        <w:rPr>
          <w:rFonts w:ascii="Times New Roman" w:hAnsi="Times New Roman" w:cs="Times New Roman"/>
          <w:sz w:val="26"/>
        </w:rPr>
        <w:fldChar w:fldCharType="separate"/>
      </w:r>
      <w:r w:rsidRPr="003A14D5">
        <w:rPr>
          <w:rFonts w:ascii="Times New Roman" w:hAnsi="Times New Roman" w:cs="Times New Roman"/>
          <w:sz w:val="26"/>
        </w:rPr>
        <w:t>6</w:t>
      </w:r>
      <w:r w:rsidRPr="003A14D5">
        <w:rPr>
          <w:rFonts w:ascii="Times New Roman" w:hAnsi="Times New Roman" w:cs="Times New Roman"/>
          <w:sz w:val="26"/>
        </w:rPr>
        <w:fldChar w:fldCharType="end"/>
      </w:r>
      <w:bookmarkStart w:id="54" w:name="_Toc23165"/>
      <w:r w:rsidRPr="003A14D5">
        <w:rPr>
          <w:rFonts w:ascii="Times New Roman" w:hAnsi="Times New Roman" w:cs="Times New Roman"/>
          <w:sz w:val="26"/>
          <w:lang w:val="vi-VN"/>
        </w:rPr>
        <w:t xml:space="preserve">: Biểu đồ phân bố </w:t>
      </w:r>
      <w:bookmarkEnd w:id="54"/>
      <w:r w:rsidR="002F221B" w:rsidRPr="003A14D5">
        <w:rPr>
          <w:rFonts w:ascii="Times New Roman" w:hAnsi="Times New Roman" w:cs="Times New Roman"/>
          <w:sz w:val="26"/>
          <w:lang w:val="en-US"/>
        </w:rPr>
        <w:t>top 10 nhóm thực phẩm có calo cao nhất</w:t>
      </w:r>
    </w:p>
    <w:p w14:paraId="36961537" w14:textId="77777777" w:rsidR="008B1690" w:rsidRPr="003A14D5" w:rsidRDefault="008B1690" w:rsidP="00FB4249">
      <w:pPr>
        <w:jc w:val="both"/>
        <w:rPr>
          <w:rFonts w:eastAsia="Times New Roman"/>
        </w:rPr>
      </w:pPr>
    </w:p>
    <w:p w14:paraId="57B5AA8F" w14:textId="1CDDA58D" w:rsidR="002F221B" w:rsidRPr="003A14D5" w:rsidRDefault="002F221B" w:rsidP="00FB4249">
      <w:pPr>
        <w:pStyle w:val="ListParagraph"/>
        <w:numPr>
          <w:ilvl w:val="0"/>
          <w:numId w:val="10"/>
        </w:numPr>
        <w:jc w:val="both"/>
        <w:rPr>
          <w:rFonts w:eastAsia="Times New Roman"/>
          <w:lang w:val="en-US"/>
        </w:rPr>
      </w:pPr>
      <w:r w:rsidRPr="003A14D5">
        <w:rPr>
          <w:rFonts w:eastAsia="Times New Roman"/>
          <w:b/>
          <w:bCs/>
          <w:lang w:val="en-US"/>
        </w:rPr>
        <w:t>Nhóm cao nhất:</w:t>
      </w:r>
      <w:r w:rsidRPr="003A14D5">
        <w:rPr>
          <w:rFonts w:eastAsia="Times New Roman"/>
          <w:lang w:val="en-US"/>
        </w:rPr>
        <w:t xml:space="preserve"> Nhóm </w:t>
      </w:r>
      <w:r w:rsidRPr="003A14D5">
        <w:rPr>
          <w:rFonts w:eastAsia="Times New Roman"/>
          <w:b/>
          <w:bCs/>
          <w:lang w:val="en-US"/>
        </w:rPr>
        <w:t>Fats and Oils</w:t>
      </w:r>
      <w:r w:rsidRPr="003A14D5">
        <w:rPr>
          <w:rFonts w:eastAsia="Times New Roman"/>
          <w:lang w:val="en-US"/>
        </w:rPr>
        <w:t xml:space="preserve"> (Chất béo và Dầu) đứng đầu với hàm lượng calories trung bình </w:t>
      </w:r>
      <w:r w:rsidRPr="003A14D5">
        <w:rPr>
          <w:rFonts w:eastAsia="Times New Roman"/>
          <w:b/>
          <w:bCs/>
          <w:lang w:val="en-US"/>
        </w:rPr>
        <w:t>cao nhất</w:t>
      </w:r>
      <w:r w:rsidRPr="003A14D5">
        <w:rPr>
          <w:rFonts w:eastAsia="Times New Roman"/>
          <w:lang w:val="en-US"/>
        </w:rPr>
        <w:t xml:space="preserve">, đạt xấp xỉ </w:t>
      </w:r>
      <w:r w:rsidRPr="003A14D5">
        <w:rPr>
          <w:rFonts w:eastAsia="Times New Roman"/>
          <w:b/>
          <w:bCs/>
          <w:lang w:val="en-US"/>
        </w:rPr>
        <w:t>1400 kcal</w:t>
      </w:r>
      <w:r w:rsidRPr="003A14D5">
        <w:rPr>
          <w:rFonts w:eastAsia="Times New Roman"/>
          <w:lang w:val="en-US"/>
        </w:rPr>
        <w:t>. Điều này là dễ hiểu vì chất béo cung cấp năng lượng gấp đôi so với protein hoặc carbohydrate trên cùng một khối lượng.</w:t>
      </w:r>
    </w:p>
    <w:p w14:paraId="6F5D0733" w14:textId="2E09847D" w:rsidR="002F221B" w:rsidRPr="003A14D5" w:rsidRDefault="002F221B" w:rsidP="00FB4249">
      <w:pPr>
        <w:pStyle w:val="ListParagraph"/>
        <w:numPr>
          <w:ilvl w:val="0"/>
          <w:numId w:val="10"/>
        </w:numPr>
        <w:jc w:val="both"/>
        <w:rPr>
          <w:rFonts w:eastAsia="Times New Roman"/>
          <w:lang w:val="en-US"/>
        </w:rPr>
      </w:pPr>
      <w:r w:rsidRPr="003A14D5">
        <w:rPr>
          <w:rFonts w:eastAsia="Times New Roman"/>
          <w:b/>
          <w:bCs/>
          <w:lang w:val="en-US"/>
        </w:rPr>
        <w:t>Nhóm thứ hai:</w:t>
      </w:r>
      <w:r w:rsidRPr="003A14D5">
        <w:rPr>
          <w:rFonts w:eastAsia="Times New Roman"/>
          <w:lang w:val="en-US"/>
        </w:rPr>
        <w:t xml:space="preserve"> Nhóm </w:t>
      </w:r>
      <w:r w:rsidRPr="003A14D5">
        <w:rPr>
          <w:rFonts w:eastAsia="Times New Roman"/>
          <w:b/>
          <w:bCs/>
          <w:lang w:val="en-US"/>
        </w:rPr>
        <w:t>Nut and Seed Products</w:t>
      </w:r>
      <w:r w:rsidRPr="003A14D5">
        <w:rPr>
          <w:rFonts w:eastAsia="Times New Roman"/>
          <w:lang w:val="en-US"/>
        </w:rPr>
        <w:t xml:space="preserve"> (Các sản phẩm từ Hạt và Hạt giống) theo sau ở vị trí thứ hai, với lượng calories trung bình khoảng </w:t>
      </w:r>
      <w:r w:rsidRPr="003A14D5">
        <w:rPr>
          <w:rFonts w:eastAsia="Times New Roman"/>
          <w:b/>
          <w:bCs/>
          <w:lang w:val="en-US"/>
        </w:rPr>
        <w:t>1300 kcal</w:t>
      </w:r>
      <w:r w:rsidRPr="003A14D5">
        <w:rPr>
          <w:rFonts w:eastAsia="Times New Roman"/>
          <w:lang w:val="en-US"/>
        </w:rPr>
        <w:t>. Hạt chứa hàm lượng dầu và chất béo cao, do đó có mật độ năng lượng lớn.</w:t>
      </w:r>
    </w:p>
    <w:p w14:paraId="5EEA308D" w14:textId="1FFF132B" w:rsidR="002F221B" w:rsidRPr="003A14D5" w:rsidRDefault="002F221B" w:rsidP="00FB4249">
      <w:pPr>
        <w:pStyle w:val="ListParagraph"/>
        <w:numPr>
          <w:ilvl w:val="0"/>
          <w:numId w:val="10"/>
        </w:numPr>
        <w:jc w:val="both"/>
        <w:rPr>
          <w:rFonts w:eastAsia="Times New Roman"/>
          <w:lang w:val="en-US"/>
        </w:rPr>
      </w:pPr>
      <w:r w:rsidRPr="003A14D5">
        <w:rPr>
          <w:rFonts w:eastAsia="Times New Roman"/>
          <w:b/>
          <w:bCs/>
          <w:lang w:val="en-US"/>
        </w:rPr>
        <w:t>Nhóm thứ ba:</w:t>
      </w:r>
      <w:r w:rsidRPr="003A14D5">
        <w:rPr>
          <w:rFonts w:eastAsia="Times New Roman"/>
          <w:lang w:val="en-US"/>
        </w:rPr>
        <w:t xml:space="preserve"> Nhóm </w:t>
      </w:r>
      <w:r w:rsidRPr="003A14D5">
        <w:rPr>
          <w:rFonts w:eastAsia="Times New Roman"/>
          <w:b/>
          <w:bCs/>
          <w:lang w:val="en-US"/>
        </w:rPr>
        <w:t>Snacks</w:t>
      </w:r>
      <w:r w:rsidRPr="003A14D5">
        <w:rPr>
          <w:rFonts w:eastAsia="Times New Roman"/>
          <w:lang w:val="en-US"/>
        </w:rPr>
        <w:t xml:space="preserve"> (Đồ ăn vặt) giữ vị trí thứ ba, với calories trung bình khoảng </w:t>
      </w:r>
      <w:r w:rsidRPr="003A14D5">
        <w:rPr>
          <w:rFonts w:eastAsia="Times New Roman"/>
          <w:b/>
          <w:bCs/>
          <w:lang w:val="en-US"/>
        </w:rPr>
        <w:t>1170 kcal</w:t>
      </w:r>
      <w:r w:rsidRPr="003A14D5">
        <w:rPr>
          <w:rFonts w:eastAsia="Times New Roman"/>
          <w:lang w:val="en-US"/>
        </w:rPr>
        <w:t>. Các sản phẩm này thường chứa nhiều chất béo, đường và tinh bột đã qua chế biến.</w:t>
      </w:r>
    </w:p>
    <w:p w14:paraId="3E92F761" w14:textId="1E0211E8" w:rsidR="002F221B" w:rsidRPr="003A14D5" w:rsidRDefault="002F221B" w:rsidP="00FB4249">
      <w:pPr>
        <w:pStyle w:val="ListParagraph"/>
        <w:numPr>
          <w:ilvl w:val="0"/>
          <w:numId w:val="10"/>
        </w:numPr>
        <w:jc w:val="both"/>
        <w:rPr>
          <w:rFonts w:eastAsia="Times New Roman"/>
          <w:lang w:val="en-US"/>
        </w:rPr>
      </w:pPr>
      <w:r w:rsidRPr="003A14D5">
        <w:rPr>
          <w:rFonts w:eastAsia="Times New Roman"/>
          <w:lang w:val="en-US"/>
        </w:rPr>
        <w:t xml:space="preserve"> Các nhóm như </w:t>
      </w:r>
      <w:r w:rsidRPr="003A14D5">
        <w:rPr>
          <w:rFonts w:eastAsia="Times New Roman"/>
          <w:b/>
          <w:bCs/>
          <w:lang w:val="en-US"/>
        </w:rPr>
        <w:t>Baked Products</w:t>
      </w:r>
      <w:r w:rsidRPr="003A14D5">
        <w:rPr>
          <w:rFonts w:eastAsia="Times New Roman"/>
          <w:lang w:val="en-US"/>
        </w:rPr>
        <w:t xml:space="preserve"> (Sản phẩm nướng), </w:t>
      </w:r>
      <w:r w:rsidRPr="003A14D5">
        <w:rPr>
          <w:rFonts w:eastAsia="Times New Roman"/>
          <w:b/>
          <w:bCs/>
          <w:lang w:val="en-US"/>
        </w:rPr>
        <w:t>Sweets</w:t>
      </w:r>
      <w:r w:rsidRPr="003A14D5">
        <w:rPr>
          <w:rFonts w:eastAsia="Times New Roman"/>
          <w:lang w:val="en-US"/>
        </w:rPr>
        <w:t xml:space="preserve"> (Đồ ngọt), và </w:t>
      </w:r>
      <w:r w:rsidRPr="003A14D5">
        <w:rPr>
          <w:rFonts w:eastAsia="Times New Roman"/>
          <w:b/>
          <w:bCs/>
          <w:lang w:val="en-US"/>
        </w:rPr>
        <w:t>Breakfast Cereals</w:t>
      </w:r>
      <w:r w:rsidRPr="003A14D5">
        <w:rPr>
          <w:rFonts w:eastAsia="Times New Roman"/>
          <w:lang w:val="en-US"/>
        </w:rPr>
        <w:t xml:space="preserve"> (Ngũ cốc ăn sáng) có hàm lượng calories trung bình giảm dần, dao động từ khoảng </w:t>
      </w:r>
      <w:r w:rsidRPr="003A14D5">
        <w:rPr>
          <w:rFonts w:eastAsia="Times New Roman"/>
          <w:b/>
          <w:bCs/>
          <w:lang w:val="en-US"/>
        </w:rPr>
        <w:t>950 kcal</w:t>
      </w:r>
      <w:r w:rsidRPr="003A14D5">
        <w:rPr>
          <w:rFonts w:eastAsia="Times New Roman"/>
          <w:lang w:val="en-US"/>
        </w:rPr>
        <w:t xml:space="preserve"> xuống khoảng </w:t>
      </w:r>
      <w:r w:rsidRPr="003A14D5">
        <w:rPr>
          <w:rFonts w:eastAsia="Times New Roman"/>
          <w:b/>
          <w:bCs/>
          <w:lang w:val="en-US"/>
        </w:rPr>
        <w:t>830 kcal</w:t>
      </w:r>
      <w:r w:rsidRPr="003A14D5">
        <w:rPr>
          <w:rFonts w:eastAsia="Times New Roman"/>
          <w:lang w:val="en-US"/>
        </w:rPr>
        <w:t>.</w:t>
      </w:r>
    </w:p>
    <w:p w14:paraId="27291E01" w14:textId="0FAAEE95" w:rsidR="002F221B" w:rsidRPr="003A14D5" w:rsidRDefault="002F221B" w:rsidP="00FB4249">
      <w:pPr>
        <w:pStyle w:val="ListParagraph"/>
        <w:numPr>
          <w:ilvl w:val="0"/>
          <w:numId w:val="10"/>
        </w:numPr>
        <w:jc w:val="both"/>
        <w:rPr>
          <w:rFonts w:eastAsia="Times New Roman"/>
          <w:lang w:val="en-US"/>
        </w:rPr>
      </w:pPr>
      <w:r w:rsidRPr="003A14D5">
        <w:rPr>
          <w:rFonts w:eastAsia="Times New Roman"/>
          <w:lang w:val="en-US"/>
        </w:rPr>
        <w:t>Các nhóm ở cuối danh sách bao gồm:</w:t>
      </w:r>
    </w:p>
    <w:p w14:paraId="6F70D710" w14:textId="77777777" w:rsidR="002F221B" w:rsidRPr="002F221B" w:rsidRDefault="002F221B" w:rsidP="00FB4249">
      <w:pPr>
        <w:numPr>
          <w:ilvl w:val="0"/>
          <w:numId w:val="16"/>
        </w:numPr>
        <w:jc w:val="both"/>
        <w:rPr>
          <w:rFonts w:eastAsia="Times New Roman"/>
          <w:lang w:val="en-US"/>
        </w:rPr>
      </w:pPr>
      <w:r w:rsidRPr="002F221B">
        <w:rPr>
          <w:rFonts w:eastAsia="Times New Roman"/>
          <w:b/>
          <w:bCs/>
          <w:lang w:val="en-US"/>
        </w:rPr>
        <w:t>Cereal Grains and Pasta</w:t>
      </w:r>
      <w:r w:rsidRPr="002F221B">
        <w:rPr>
          <w:rFonts w:eastAsia="Times New Roman"/>
          <w:lang w:val="en-US"/>
        </w:rPr>
        <w:t xml:space="preserve"> (Ngũ cốc và Mì ống): Khoảng </w:t>
      </w:r>
      <w:r w:rsidRPr="002F221B">
        <w:rPr>
          <w:rFonts w:eastAsia="Times New Roman"/>
          <w:b/>
          <w:bCs/>
          <w:lang w:val="en-US"/>
        </w:rPr>
        <w:t>750 kcal</w:t>
      </w:r>
      <w:r w:rsidRPr="002F221B">
        <w:rPr>
          <w:rFonts w:eastAsia="Times New Roman"/>
          <w:lang w:val="en-US"/>
        </w:rPr>
        <w:t>.</w:t>
      </w:r>
    </w:p>
    <w:p w14:paraId="56F784AF" w14:textId="77777777" w:rsidR="002F221B" w:rsidRPr="002F221B" w:rsidRDefault="002F221B" w:rsidP="00FB4249">
      <w:pPr>
        <w:numPr>
          <w:ilvl w:val="0"/>
          <w:numId w:val="16"/>
        </w:numPr>
        <w:jc w:val="both"/>
        <w:rPr>
          <w:rFonts w:eastAsia="Times New Roman"/>
          <w:lang w:val="en-US"/>
        </w:rPr>
      </w:pPr>
      <w:r w:rsidRPr="002F221B">
        <w:rPr>
          <w:rFonts w:eastAsia="Times New Roman"/>
          <w:b/>
          <w:bCs/>
          <w:lang w:val="en-US"/>
        </w:rPr>
        <w:t>Spices and Herbs</w:t>
      </w:r>
      <w:r w:rsidRPr="002F221B">
        <w:rPr>
          <w:rFonts w:eastAsia="Times New Roman"/>
          <w:lang w:val="en-US"/>
        </w:rPr>
        <w:t xml:space="preserve"> (Gia vị và Thảo mộc): Khoảng </w:t>
      </w:r>
      <w:r w:rsidRPr="002F221B">
        <w:rPr>
          <w:rFonts w:eastAsia="Times New Roman"/>
          <w:b/>
          <w:bCs/>
          <w:lang w:val="en-US"/>
        </w:rPr>
        <w:t>680 kcal</w:t>
      </w:r>
      <w:r w:rsidRPr="002F221B">
        <w:rPr>
          <w:rFonts w:eastAsia="Times New Roman"/>
          <w:lang w:val="en-US"/>
        </w:rPr>
        <w:t>.</w:t>
      </w:r>
    </w:p>
    <w:p w14:paraId="70AA21C9" w14:textId="77777777" w:rsidR="002F221B" w:rsidRPr="002F221B" w:rsidRDefault="002F221B" w:rsidP="00FB4249">
      <w:pPr>
        <w:numPr>
          <w:ilvl w:val="0"/>
          <w:numId w:val="16"/>
        </w:numPr>
        <w:jc w:val="both"/>
        <w:rPr>
          <w:rFonts w:eastAsia="Times New Roman"/>
          <w:lang w:val="en-US"/>
        </w:rPr>
      </w:pPr>
      <w:r w:rsidRPr="002F221B">
        <w:rPr>
          <w:rFonts w:eastAsia="Times New Roman"/>
          <w:b/>
          <w:bCs/>
          <w:lang w:val="en-US"/>
        </w:rPr>
        <w:t>Fast Foods</w:t>
      </w:r>
      <w:r w:rsidRPr="002F221B">
        <w:rPr>
          <w:rFonts w:eastAsia="Times New Roman"/>
          <w:lang w:val="en-US"/>
        </w:rPr>
        <w:t xml:space="preserve"> (Thức ăn nhanh): Khoảng </w:t>
      </w:r>
      <w:r w:rsidRPr="002F221B">
        <w:rPr>
          <w:rFonts w:eastAsia="Times New Roman"/>
          <w:b/>
          <w:bCs/>
          <w:lang w:val="en-US"/>
        </w:rPr>
        <w:t>650 kcal</w:t>
      </w:r>
      <w:r w:rsidRPr="002F221B">
        <w:rPr>
          <w:rFonts w:eastAsia="Times New Roman"/>
          <w:lang w:val="en-US"/>
        </w:rPr>
        <w:t>.</w:t>
      </w:r>
    </w:p>
    <w:p w14:paraId="49DF11A8" w14:textId="77777777" w:rsidR="002F221B" w:rsidRPr="002F221B" w:rsidRDefault="002F221B" w:rsidP="00FB4249">
      <w:pPr>
        <w:numPr>
          <w:ilvl w:val="0"/>
          <w:numId w:val="16"/>
        </w:numPr>
        <w:jc w:val="both"/>
        <w:rPr>
          <w:rFonts w:eastAsia="Times New Roman"/>
          <w:lang w:val="en-US"/>
        </w:rPr>
      </w:pPr>
      <w:r w:rsidRPr="002F221B">
        <w:rPr>
          <w:rFonts w:eastAsia="Times New Roman"/>
          <w:b/>
          <w:bCs/>
          <w:lang w:val="en-US"/>
        </w:rPr>
        <w:t>Sausages and Luncheon Meats</w:t>
      </w:r>
      <w:r w:rsidRPr="002F221B">
        <w:rPr>
          <w:rFonts w:eastAsia="Times New Roman"/>
          <w:lang w:val="en-US"/>
        </w:rPr>
        <w:t xml:space="preserve"> (Xúc xích và Thịt hộp): Đứng cuối top 10 với lượng calories trung bình khoảng </w:t>
      </w:r>
      <w:r w:rsidRPr="002F221B">
        <w:rPr>
          <w:rFonts w:eastAsia="Times New Roman"/>
          <w:b/>
          <w:bCs/>
          <w:lang w:val="en-US"/>
        </w:rPr>
        <w:t>620 kcal</w:t>
      </w:r>
      <w:r w:rsidRPr="002F221B">
        <w:rPr>
          <w:rFonts w:eastAsia="Times New Roman"/>
          <w:lang w:val="en-US"/>
        </w:rPr>
        <w:t>.</w:t>
      </w:r>
    </w:p>
    <w:p w14:paraId="2B38F012" w14:textId="77777777" w:rsidR="002F221B" w:rsidRPr="003A14D5" w:rsidRDefault="002F221B" w:rsidP="00FB4249">
      <w:pPr>
        <w:ind w:left="360"/>
        <w:jc w:val="both"/>
        <w:rPr>
          <w:rFonts w:eastAsia="Times New Roman"/>
          <w:lang w:val="en-US"/>
        </w:rPr>
      </w:pPr>
    </w:p>
    <w:p w14:paraId="3EDB9733" w14:textId="77777777" w:rsidR="008B1690" w:rsidRPr="003A14D5" w:rsidRDefault="008B1690" w:rsidP="00FB4249">
      <w:pPr>
        <w:jc w:val="both"/>
        <w:rPr>
          <w:rFonts w:eastAsia="Times New Roman"/>
        </w:rPr>
      </w:pPr>
    </w:p>
    <w:p w14:paraId="0944515A" w14:textId="77777777" w:rsidR="008B1690" w:rsidRPr="003A14D5" w:rsidRDefault="008B1690" w:rsidP="00FB4249">
      <w:pPr>
        <w:jc w:val="both"/>
        <w:rPr>
          <w:rFonts w:eastAsia="Times New Roman"/>
        </w:rPr>
      </w:pPr>
    </w:p>
    <w:p w14:paraId="1CF1AAA9" w14:textId="3AFD03D7" w:rsidR="008B1690" w:rsidRPr="003A14D5" w:rsidRDefault="00000000" w:rsidP="00FB4249">
      <w:pPr>
        <w:pStyle w:val="Heading3"/>
        <w:jc w:val="both"/>
        <w:rPr>
          <w:rFonts w:ascii="Times New Roman" w:hAnsi="Times New Roman" w:cs="Times New Roman"/>
          <w:lang w:val="en-US"/>
        </w:rPr>
      </w:pPr>
      <w:bookmarkStart w:id="55" w:name="_Toc24616"/>
      <w:bookmarkStart w:id="56" w:name="_Toc212409640"/>
      <w:r w:rsidRPr="003A14D5">
        <w:rPr>
          <w:rFonts w:ascii="Times New Roman" w:hAnsi="Times New Roman" w:cs="Times New Roman"/>
          <w:lang w:val="vi-VN"/>
        </w:rPr>
        <w:t xml:space="preserve">2.5 </w:t>
      </w:r>
      <w:bookmarkEnd w:id="55"/>
      <w:r w:rsidR="002F221B" w:rsidRPr="003A14D5">
        <w:rPr>
          <w:rFonts w:ascii="Times New Roman" w:hAnsi="Times New Roman" w:cs="Times New Roman"/>
          <w:lang w:val="en-US"/>
        </w:rPr>
        <w:t>Tỷ lệ trung bình dinh dưỡng các chất trong thực phẩm</w:t>
      </w:r>
      <w:bookmarkEnd w:id="56"/>
    </w:p>
    <w:p w14:paraId="7E2CDB60" w14:textId="4E74F328" w:rsidR="008B1690" w:rsidRPr="003A14D5" w:rsidRDefault="002F221B" w:rsidP="00FB4249">
      <w:pPr>
        <w:jc w:val="both"/>
      </w:pPr>
      <w:r w:rsidRPr="003A14D5">
        <w:rPr>
          <w:noProof/>
        </w:rPr>
        <w:drawing>
          <wp:inline distT="0" distB="0" distL="0" distR="0" wp14:anchorId="77A1255D" wp14:editId="39B7BDB6">
            <wp:extent cx="5760720" cy="3684270"/>
            <wp:effectExtent l="0" t="0" r="0" b="0"/>
            <wp:docPr id="1026133782" name="Picture 1" descr="A pie char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133782" name="Picture 1" descr="A pie chart with text on it&#10;&#10;AI-generated content may be incorrect."/>
                    <pic:cNvPicPr/>
                  </pic:nvPicPr>
                  <pic:blipFill>
                    <a:blip r:embed="rId20"/>
                    <a:stretch>
                      <a:fillRect/>
                    </a:stretch>
                  </pic:blipFill>
                  <pic:spPr>
                    <a:xfrm>
                      <a:off x="0" y="0"/>
                      <a:ext cx="5760720" cy="3684270"/>
                    </a:xfrm>
                    <a:prstGeom prst="rect">
                      <a:avLst/>
                    </a:prstGeom>
                  </pic:spPr>
                </pic:pic>
              </a:graphicData>
            </a:graphic>
          </wp:inline>
        </w:drawing>
      </w:r>
    </w:p>
    <w:p w14:paraId="19E8E4BE" w14:textId="6822C684" w:rsidR="008B1690" w:rsidRPr="003A14D5" w:rsidRDefault="00000000" w:rsidP="00FB4249">
      <w:pPr>
        <w:pStyle w:val="Caption"/>
        <w:jc w:val="both"/>
        <w:rPr>
          <w:rFonts w:ascii="Times New Roman" w:hAnsi="Times New Roman" w:cs="Times New Roman"/>
          <w:sz w:val="26"/>
          <w:lang w:val="en-US"/>
        </w:rPr>
      </w:pPr>
      <w:r w:rsidRPr="003A14D5">
        <w:rPr>
          <w:rFonts w:ascii="Times New Roman" w:hAnsi="Times New Roman" w:cs="Times New Roman"/>
          <w:sz w:val="26"/>
        </w:rPr>
        <w:t xml:space="preserve">Hình </w:t>
      </w:r>
      <w:r w:rsidRPr="003A14D5">
        <w:rPr>
          <w:rFonts w:ascii="Times New Roman" w:hAnsi="Times New Roman" w:cs="Times New Roman"/>
          <w:sz w:val="26"/>
        </w:rPr>
        <w:fldChar w:fldCharType="begin"/>
      </w:r>
      <w:r w:rsidRPr="003A14D5">
        <w:rPr>
          <w:rFonts w:ascii="Times New Roman" w:hAnsi="Times New Roman" w:cs="Times New Roman"/>
          <w:sz w:val="26"/>
        </w:rPr>
        <w:instrText xml:space="preserve"> SEQ Hình \* ARABIC </w:instrText>
      </w:r>
      <w:r w:rsidRPr="003A14D5">
        <w:rPr>
          <w:rFonts w:ascii="Times New Roman" w:hAnsi="Times New Roman" w:cs="Times New Roman"/>
          <w:sz w:val="26"/>
        </w:rPr>
        <w:fldChar w:fldCharType="separate"/>
      </w:r>
      <w:r w:rsidRPr="003A14D5">
        <w:rPr>
          <w:rFonts w:ascii="Times New Roman" w:hAnsi="Times New Roman" w:cs="Times New Roman"/>
          <w:sz w:val="26"/>
        </w:rPr>
        <w:t>7</w:t>
      </w:r>
      <w:r w:rsidRPr="003A14D5">
        <w:rPr>
          <w:rFonts w:ascii="Times New Roman" w:hAnsi="Times New Roman" w:cs="Times New Roman"/>
          <w:sz w:val="26"/>
        </w:rPr>
        <w:fldChar w:fldCharType="end"/>
      </w:r>
      <w:bookmarkStart w:id="57" w:name="_Toc4687"/>
      <w:r w:rsidRPr="003A14D5">
        <w:rPr>
          <w:rFonts w:ascii="Times New Roman" w:hAnsi="Times New Roman" w:cs="Times New Roman"/>
          <w:sz w:val="26"/>
          <w:lang w:val="vi-VN"/>
        </w:rPr>
        <w:t xml:space="preserve">: Biểu đồ thể hiện </w:t>
      </w:r>
      <w:bookmarkEnd w:id="57"/>
      <w:r w:rsidR="002F221B" w:rsidRPr="003A14D5">
        <w:rPr>
          <w:rFonts w:ascii="Times New Roman" w:hAnsi="Times New Roman" w:cs="Times New Roman"/>
          <w:sz w:val="26"/>
          <w:lang w:val="en-US"/>
        </w:rPr>
        <w:t>tỷ lệ trung bình dinh dưỡng các chất trong thực phẩm</w:t>
      </w:r>
    </w:p>
    <w:p w14:paraId="424245A2" w14:textId="77777777" w:rsidR="002F221B" w:rsidRPr="003A14D5" w:rsidRDefault="002F221B" w:rsidP="00FB4249">
      <w:pPr>
        <w:jc w:val="both"/>
        <w:rPr>
          <w:lang w:val="en-US"/>
        </w:rPr>
      </w:pPr>
    </w:p>
    <w:p w14:paraId="1D3E226F" w14:textId="77777777" w:rsidR="002F221B" w:rsidRPr="002F221B" w:rsidRDefault="002F221B" w:rsidP="00FB4249">
      <w:pPr>
        <w:jc w:val="both"/>
        <w:rPr>
          <w:lang w:val="en-US"/>
        </w:rPr>
      </w:pPr>
      <w:r w:rsidRPr="002F221B">
        <w:rPr>
          <w:lang w:val="en-US"/>
        </w:rPr>
        <w:t>Biểu đồ cho thấy sự phân bổ không đồng đều của ba chất dinh dưỡng này theo khối lượng trung bình:</w:t>
      </w:r>
    </w:p>
    <w:p w14:paraId="73BBB8CA" w14:textId="03763C09" w:rsidR="002F221B" w:rsidRPr="002F221B" w:rsidRDefault="002F221B" w:rsidP="00FB4249">
      <w:pPr>
        <w:numPr>
          <w:ilvl w:val="0"/>
          <w:numId w:val="17"/>
        </w:numPr>
        <w:jc w:val="both"/>
        <w:rPr>
          <w:lang w:val="en-US"/>
        </w:rPr>
      </w:pPr>
      <w:r w:rsidRPr="002F221B">
        <w:rPr>
          <w:b/>
          <w:bCs/>
          <w:lang w:val="en-US"/>
        </w:rPr>
        <w:t>Carbohydrate (by difference) :</w:t>
      </w:r>
      <w:r w:rsidRPr="002F221B">
        <w:rPr>
          <w:lang w:val="en-US"/>
        </w:rPr>
        <w:t xml:space="preserve"> Chiếm tỷ lệ lớn nhất với </w:t>
      </w:r>
      <w:r w:rsidRPr="002F221B">
        <w:rPr>
          <w:b/>
          <w:bCs/>
          <w:lang w:val="en-US"/>
        </w:rPr>
        <w:t>52.8%</w:t>
      </w:r>
      <w:r w:rsidRPr="002F221B">
        <w:rPr>
          <w:lang w:val="en-US"/>
        </w:rPr>
        <w:t>. Đây là chất dinh dưỡng chiếm đa số trong cơ sở dữ liệu, cho thấy phần lớn khối lượng thực phẩm trung bình được tạo thành từ carbohydrate (như tinh bột và đường).</w:t>
      </w:r>
    </w:p>
    <w:p w14:paraId="03AD0DA1" w14:textId="69E9D320" w:rsidR="002F221B" w:rsidRPr="002F221B" w:rsidRDefault="002F221B" w:rsidP="00FB4249">
      <w:pPr>
        <w:numPr>
          <w:ilvl w:val="0"/>
          <w:numId w:val="17"/>
        </w:numPr>
        <w:jc w:val="both"/>
        <w:rPr>
          <w:lang w:val="en-US"/>
        </w:rPr>
      </w:pPr>
      <w:r w:rsidRPr="002F221B">
        <w:rPr>
          <w:b/>
          <w:bCs/>
          <w:lang w:val="en-US"/>
        </w:rPr>
        <w:t>Protein :</w:t>
      </w:r>
      <w:r w:rsidRPr="002F221B">
        <w:rPr>
          <w:lang w:val="en-US"/>
        </w:rPr>
        <w:t xml:space="preserve"> Chiếm tỷ lệ đáng kể thứ hai là </w:t>
      </w:r>
      <w:r w:rsidRPr="002F221B">
        <w:rPr>
          <w:b/>
          <w:bCs/>
          <w:lang w:val="en-US"/>
        </w:rPr>
        <w:t>25.7%</w:t>
      </w:r>
      <w:r w:rsidRPr="002F221B">
        <w:rPr>
          <w:lang w:val="en-US"/>
        </w:rPr>
        <w:t>. Protein là thành phần quan trọng, thường có trong thịt, đậu, và các sản phẩm từ sữa.</w:t>
      </w:r>
    </w:p>
    <w:p w14:paraId="20F090DD" w14:textId="4A5552C2" w:rsidR="002F221B" w:rsidRPr="002F221B" w:rsidRDefault="002F221B" w:rsidP="00FB4249">
      <w:pPr>
        <w:numPr>
          <w:ilvl w:val="0"/>
          <w:numId w:val="17"/>
        </w:numPr>
        <w:jc w:val="both"/>
        <w:rPr>
          <w:lang w:val="en-US"/>
        </w:rPr>
      </w:pPr>
      <w:r w:rsidRPr="002F221B">
        <w:rPr>
          <w:b/>
          <w:bCs/>
          <w:lang w:val="en-US"/>
        </w:rPr>
        <w:t>Total lipid (fat) :</w:t>
      </w:r>
      <w:r w:rsidRPr="002F221B">
        <w:rPr>
          <w:lang w:val="en-US"/>
        </w:rPr>
        <w:t xml:space="preserve"> Chiếm tỷ lệ thấp nhất trong ba thành phần với </w:t>
      </w:r>
      <w:r w:rsidRPr="002F221B">
        <w:rPr>
          <w:b/>
          <w:bCs/>
          <w:lang w:val="en-US"/>
        </w:rPr>
        <w:t>21.5%</w:t>
      </w:r>
      <w:r w:rsidRPr="002F221B">
        <w:rPr>
          <w:lang w:val="en-US"/>
        </w:rPr>
        <w:t>. Mặc dù cung cấp nhiều năng lượng nhất tính trên mỗi gram, chất béo có tỷ lệ khối lượng trung bình thấp nhất trong tổng thể cơ sở dữ liệu.</w:t>
      </w:r>
    </w:p>
    <w:p w14:paraId="785E654B" w14:textId="77777777" w:rsidR="002F221B" w:rsidRPr="003A14D5" w:rsidRDefault="002F221B" w:rsidP="00FB4249">
      <w:pPr>
        <w:jc w:val="both"/>
        <w:rPr>
          <w:lang w:val="en-US"/>
        </w:rPr>
      </w:pPr>
    </w:p>
    <w:p w14:paraId="3B253020" w14:textId="2BCBE65E" w:rsidR="002F221B" w:rsidRPr="003A14D5" w:rsidRDefault="002F221B" w:rsidP="00FB4249">
      <w:pPr>
        <w:jc w:val="both"/>
        <w:rPr>
          <w:lang w:val="en-US"/>
        </w:rPr>
      </w:pPr>
      <w:r w:rsidRPr="003A14D5">
        <w:rPr>
          <w:lang w:val="en-US"/>
        </w:rPr>
        <w:t>Ý nghĩa:</w:t>
      </w:r>
    </w:p>
    <w:p w14:paraId="5D760E25" w14:textId="7F43FEFD" w:rsidR="002F221B" w:rsidRPr="003A14D5" w:rsidRDefault="002F221B" w:rsidP="00FB4249">
      <w:pPr>
        <w:pStyle w:val="ListParagraph"/>
        <w:numPr>
          <w:ilvl w:val="0"/>
          <w:numId w:val="10"/>
        </w:numPr>
        <w:jc w:val="both"/>
        <w:rPr>
          <w:lang w:val="en-US"/>
        </w:rPr>
      </w:pPr>
      <w:r w:rsidRPr="003A14D5">
        <w:rPr>
          <w:lang w:val="en-US"/>
        </w:rPr>
        <w:t xml:space="preserve">Biểu đồ này phản ánh thành phần dinh dưỡng </w:t>
      </w:r>
      <w:r w:rsidRPr="003A14D5">
        <w:rPr>
          <w:b/>
          <w:bCs/>
          <w:lang w:val="en-US"/>
        </w:rPr>
        <w:t>theo khối lượng</w:t>
      </w:r>
      <w:r w:rsidRPr="003A14D5">
        <w:rPr>
          <w:lang w:val="en-US"/>
        </w:rPr>
        <w:t xml:space="preserve"> của các loại thực phẩm trong cơ sở dữ liệu.</w:t>
      </w:r>
    </w:p>
    <w:p w14:paraId="150988B2" w14:textId="7E638111" w:rsidR="002F221B" w:rsidRPr="003A14D5" w:rsidRDefault="002F221B" w:rsidP="00FB4249">
      <w:pPr>
        <w:pStyle w:val="ListParagraph"/>
        <w:numPr>
          <w:ilvl w:val="0"/>
          <w:numId w:val="10"/>
        </w:numPr>
        <w:jc w:val="both"/>
        <w:rPr>
          <w:lang w:val="en-US"/>
        </w:rPr>
      </w:pPr>
      <w:r w:rsidRPr="003A14D5">
        <w:rPr>
          <w:lang w:val="en-US"/>
        </w:rPr>
        <w:t xml:space="preserve"> Việc </w:t>
      </w:r>
      <w:r w:rsidRPr="003A14D5">
        <w:rPr>
          <w:b/>
          <w:bCs/>
          <w:lang w:val="en-US"/>
        </w:rPr>
        <w:t>Carbohydrate</w:t>
      </w:r>
      <w:r w:rsidRPr="003A14D5">
        <w:rPr>
          <w:lang w:val="en-US"/>
        </w:rPr>
        <w:t xml:space="preserve"> chiếm hơn một nửa (52.8%) cho thấy các loại thực phẩm giàu carbohydrate (ngũ cốc, trái cây, rau củ) có thể chiếm ưu thế về số lượng hoặc khối lượng trong cơ sở dữ liệu này.</w:t>
      </w:r>
    </w:p>
    <w:p w14:paraId="29CDD3AE" w14:textId="20F1FA02" w:rsidR="002F221B" w:rsidRPr="003A14D5" w:rsidRDefault="002F221B" w:rsidP="00FB4249">
      <w:pPr>
        <w:pStyle w:val="ListParagraph"/>
        <w:numPr>
          <w:ilvl w:val="0"/>
          <w:numId w:val="10"/>
        </w:numPr>
        <w:jc w:val="both"/>
        <w:rPr>
          <w:lang w:val="en-US"/>
        </w:rPr>
      </w:pPr>
      <w:r w:rsidRPr="003A14D5">
        <w:rPr>
          <w:lang w:val="en-US"/>
        </w:rPr>
        <w:t xml:space="preserve"> Nếu so sánh biểu đồ này với biểu đồ calories, mặc dù </w:t>
      </w:r>
      <w:r w:rsidRPr="003A14D5">
        <w:rPr>
          <w:b/>
          <w:bCs/>
          <w:lang w:val="en-US"/>
        </w:rPr>
        <w:t>Chất béo</w:t>
      </w:r>
      <w:r w:rsidRPr="003A14D5">
        <w:rPr>
          <w:lang w:val="en-US"/>
        </w:rPr>
        <w:t xml:space="preserve"> chiếm tỷ lệ khối lượng thấp nhất (21.5%), nó lại là nhóm thực phẩm có </w:t>
      </w:r>
      <w:r w:rsidRPr="003A14D5">
        <w:rPr>
          <w:b/>
          <w:bCs/>
          <w:lang w:val="en-US"/>
        </w:rPr>
        <w:t>calories trung bình cao nhất</w:t>
      </w:r>
      <w:r w:rsidRPr="003A14D5">
        <w:rPr>
          <w:lang w:val="en-US"/>
        </w:rPr>
        <w:t xml:space="preserve"> (</w:t>
      </w:r>
      <w:r w:rsidRPr="003A14D5">
        <w:rPr>
          <w:i/>
          <w:iCs/>
          <w:lang w:val="en-US"/>
        </w:rPr>
        <w:t>Fats and Oils</w:t>
      </w:r>
      <w:r w:rsidRPr="003A14D5">
        <w:rPr>
          <w:lang w:val="en-US"/>
        </w:rPr>
        <w:t>), củng cố nguyên tắc rằng chất béo có mật độ năng lượng cao hơn nhiều so với protein và carbohydrate.</w:t>
      </w:r>
    </w:p>
    <w:p w14:paraId="787DCE89" w14:textId="77777777" w:rsidR="002F221B" w:rsidRPr="003A14D5" w:rsidRDefault="002F221B" w:rsidP="00FB4249">
      <w:pPr>
        <w:jc w:val="both"/>
        <w:rPr>
          <w:lang w:val="en-US"/>
        </w:rPr>
      </w:pPr>
    </w:p>
    <w:p w14:paraId="568172FB" w14:textId="0E7C42A7" w:rsidR="008B1690" w:rsidRPr="003A14D5" w:rsidRDefault="00000000" w:rsidP="00FB4249">
      <w:pPr>
        <w:pStyle w:val="Heading3"/>
        <w:shd w:val="clear" w:color="auto" w:fill="FFFFFF"/>
        <w:spacing w:line="325" w:lineRule="auto"/>
        <w:jc w:val="both"/>
        <w:rPr>
          <w:rFonts w:ascii="Times New Roman" w:eastAsia="Times New Roman" w:hAnsi="Times New Roman" w:cs="Times New Roman"/>
          <w:lang w:val="en-US"/>
        </w:rPr>
      </w:pPr>
      <w:bookmarkStart w:id="58" w:name="_heading=h.385of2o8pv3p" w:colFirst="0" w:colLast="0"/>
      <w:bookmarkStart w:id="59" w:name="_Toc16716"/>
      <w:bookmarkStart w:id="60" w:name="_Toc212409641"/>
      <w:bookmarkEnd w:id="58"/>
      <w:r w:rsidRPr="003A14D5">
        <w:rPr>
          <w:rFonts w:ascii="Times New Roman" w:eastAsia="Times New Roman" w:hAnsi="Times New Roman" w:cs="Times New Roman"/>
          <w:lang w:val="vi-VN"/>
        </w:rPr>
        <w:lastRenderedPageBreak/>
        <w:t xml:space="preserve">2.6 </w:t>
      </w:r>
      <w:bookmarkEnd w:id="59"/>
      <w:r w:rsidR="002F221B" w:rsidRPr="003A14D5">
        <w:rPr>
          <w:rFonts w:ascii="Times New Roman" w:eastAsia="Times New Roman" w:hAnsi="Times New Roman" w:cs="Times New Roman"/>
          <w:lang w:val="en-US"/>
        </w:rPr>
        <w:t>Tương quan giữa các chất chính</w:t>
      </w:r>
      <w:bookmarkEnd w:id="60"/>
    </w:p>
    <w:p w14:paraId="3F24EF7C" w14:textId="244D2296" w:rsidR="008B1690" w:rsidRPr="003A14D5" w:rsidRDefault="002F221B" w:rsidP="00FB4249">
      <w:pPr>
        <w:jc w:val="both"/>
      </w:pPr>
      <w:r w:rsidRPr="003A14D5">
        <w:rPr>
          <w:noProof/>
        </w:rPr>
        <w:drawing>
          <wp:inline distT="0" distB="0" distL="0" distR="0" wp14:anchorId="3E34A617" wp14:editId="77DE6D6C">
            <wp:extent cx="5760720" cy="4629785"/>
            <wp:effectExtent l="0" t="0" r="0" b="0"/>
            <wp:docPr id="1705441369" name="Picture 1" descr="A chart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441369" name="Picture 1" descr="A chart of different colored squares&#10;&#10;AI-generated content may be incorrect."/>
                    <pic:cNvPicPr/>
                  </pic:nvPicPr>
                  <pic:blipFill>
                    <a:blip r:embed="rId21"/>
                    <a:stretch>
                      <a:fillRect/>
                    </a:stretch>
                  </pic:blipFill>
                  <pic:spPr>
                    <a:xfrm>
                      <a:off x="0" y="0"/>
                      <a:ext cx="5760720" cy="4629785"/>
                    </a:xfrm>
                    <a:prstGeom prst="rect">
                      <a:avLst/>
                    </a:prstGeom>
                  </pic:spPr>
                </pic:pic>
              </a:graphicData>
            </a:graphic>
          </wp:inline>
        </w:drawing>
      </w:r>
    </w:p>
    <w:p w14:paraId="07043BE5" w14:textId="7A6CB503" w:rsidR="008B1690" w:rsidRPr="003A14D5" w:rsidRDefault="00000000" w:rsidP="00FB4249">
      <w:pPr>
        <w:pStyle w:val="Caption"/>
        <w:jc w:val="both"/>
        <w:rPr>
          <w:rFonts w:ascii="Times New Roman" w:hAnsi="Times New Roman" w:cs="Times New Roman"/>
          <w:sz w:val="26"/>
          <w:lang w:val="en-US"/>
        </w:rPr>
      </w:pPr>
      <w:r w:rsidRPr="003A14D5">
        <w:rPr>
          <w:rFonts w:ascii="Times New Roman" w:hAnsi="Times New Roman" w:cs="Times New Roman"/>
          <w:sz w:val="26"/>
        </w:rPr>
        <w:t xml:space="preserve">Hình </w:t>
      </w:r>
      <w:r w:rsidRPr="003A14D5">
        <w:rPr>
          <w:rFonts w:ascii="Times New Roman" w:hAnsi="Times New Roman" w:cs="Times New Roman"/>
          <w:sz w:val="26"/>
        </w:rPr>
        <w:fldChar w:fldCharType="begin"/>
      </w:r>
      <w:r w:rsidRPr="003A14D5">
        <w:rPr>
          <w:rFonts w:ascii="Times New Roman" w:hAnsi="Times New Roman" w:cs="Times New Roman"/>
          <w:sz w:val="26"/>
        </w:rPr>
        <w:instrText xml:space="preserve"> SEQ Hình \* ARABIC </w:instrText>
      </w:r>
      <w:r w:rsidRPr="003A14D5">
        <w:rPr>
          <w:rFonts w:ascii="Times New Roman" w:hAnsi="Times New Roman" w:cs="Times New Roman"/>
          <w:sz w:val="26"/>
        </w:rPr>
        <w:fldChar w:fldCharType="separate"/>
      </w:r>
      <w:r w:rsidRPr="003A14D5">
        <w:rPr>
          <w:rFonts w:ascii="Times New Roman" w:hAnsi="Times New Roman" w:cs="Times New Roman"/>
          <w:sz w:val="26"/>
        </w:rPr>
        <w:t>8</w:t>
      </w:r>
      <w:r w:rsidRPr="003A14D5">
        <w:rPr>
          <w:rFonts w:ascii="Times New Roman" w:hAnsi="Times New Roman" w:cs="Times New Roman"/>
          <w:sz w:val="26"/>
        </w:rPr>
        <w:fldChar w:fldCharType="end"/>
      </w:r>
      <w:bookmarkStart w:id="61" w:name="_Toc15483"/>
      <w:r w:rsidRPr="003A14D5">
        <w:rPr>
          <w:rFonts w:ascii="Times New Roman" w:hAnsi="Times New Roman" w:cs="Times New Roman"/>
          <w:sz w:val="26"/>
          <w:lang w:val="vi-VN"/>
        </w:rPr>
        <w:t xml:space="preserve">: Biểu đồ thể hiện </w:t>
      </w:r>
      <w:bookmarkEnd w:id="61"/>
      <w:r w:rsidR="002F221B" w:rsidRPr="003A14D5">
        <w:rPr>
          <w:rFonts w:ascii="Times New Roman" w:hAnsi="Times New Roman" w:cs="Times New Roman"/>
          <w:sz w:val="26"/>
          <w:lang w:val="en-US"/>
        </w:rPr>
        <w:t>tương quan giữa các chất chính</w:t>
      </w:r>
    </w:p>
    <w:p w14:paraId="3B4E6D23" w14:textId="77777777" w:rsidR="00901F07" w:rsidRPr="00901F07" w:rsidRDefault="00901F07" w:rsidP="00FB4249">
      <w:pPr>
        <w:jc w:val="both"/>
        <w:rPr>
          <w:b/>
          <w:bCs/>
          <w:lang w:val="en-US"/>
        </w:rPr>
      </w:pPr>
      <w:r w:rsidRPr="00901F07">
        <w:rPr>
          <w:b/>
          <w:bCs/>
          <w:lang w:val="en-US"/>
        </w:rPr>
        <w:t>Tương Quan với Energy (Năng lượng)</w:t>
      </w:r>
    </w:p>
    <w:p w14:paraId="4ABD9BC0" w14:textId="1C29BEE1" w:rsidR="00901F07" w:rsidRPr="00901F07" w:rsidRDefault="00901F07" w:rsidP="00FB4249">
      <w:pPr>
        <w:numPr>
          <w:ilvl w:val="0"/>
          <w:numId w:val="21"/>
        </w:numPr>
        <w:jc w:val="both"/>
        <w:rPr>
          <w:lang w:val="en-US"/>
        </w:rPr>
      </w:pPr>
      <w:r w:rsidRPr="00901F07">
        <w:rPr>
          <w:b/>
          <w:bCs/>
          <w:lang w:val="en-US"/>
        </w:rPr>
        <w:t>Energy và Fat:</w:t>
      </w:r>
      <w:r w:rsidRPr="00901F07">
        <w:rPr>
          <w:lang w:val="en-US"/>
        </w:rPr>
        <w:t xml:space="preserve"> Có tương quan thuận </w:t>
      </w:r>
      <w:r w:rsidRPr="00901F07">
        <w:rPr>
          <w:b/>
          <w:bCs/>
          <w:lang w:val="en-US"/>
        </w:rPr>
        <w:t>rất mạnh</w:t>
      </w:r>
      <w:r w:rsidRPr="00901F07">
        <w:rPr>
          <w:lang w:val="en-US"/>
        </w:rPr>
        <w:t xml:space="preserve"> (+0.77). Điều này khẳng định rằng lượng chất béo trong thực phẩm là yếu tố </w:t>
      </w:r>
      <w:r w:rsidRPr="00901F07">
        <w:rPr>
          <w:b/>
          <w:bCs/>
          <w:lang w:val="en-US"/>
        </w:rPr>
        <w:t>quan trọng nhất</w:t>
      </w:r>
      <w:r w:rsidRPr="00901F07">
        <w:rPr>
          <w:lang w:val="en-US"/>
        </w:rPr>
        <w:t xml:space="preserve"> quyết định hàm lượng năng lượng/calories tổng thể của thực phẩm đó.</w:t>
      </w:r>
    </w:p>
    <w:p w14:paraId="670CEBE4" w14:textId="0EFFBB3C" w:rsidR="00901F07" w:rsidRPr="00901F07" w:rsidRDefault="00901F07" w:rsidP="00FB4249">
      <w:pPr>
        <w:numPr>
          <w:ilvl w:val="0"/>
          <w:numId w:val="21"/>
        </w:numPr>
        <w:jc w:val="both"/>
        <w:rPr>
          <w:lang w:val="en-US"/>
        </w:rPr>
      </w:pPr>
      <w:r w:rsidRPr="00901F07">
        <w:rPr>
          <w:b/>
          <w:bCs/>
          <w:lang w:val="en-US"/>
        </w:rPr>
        <w:t>Energy và Carbohydrate:</w:t>
      </w:r>
      <w:r w:rsidRPr="00901F07">
        <w:rPr>
          <w:lang w:val="en-US"/>
        </w:rPr>
        <w:t xml:space="preserve"> Có tương quan thuận </w:t>
      </w:r>
      <w:r w:rsidRPr="00901F07">
        <w:rPr>
          <w:b/>
          <w:bCs/>
          <w:lang w:val="en-US"/>
        </w:rPr>
        <w:t>khá mạnh</w:t>
      </w:r>
      <w:r w:rsidRPr="00901F07">
        <w:rPr>
          <w:lang w:val="en-US"/>
        </w:rPr>
        <w:t xml:space="preserve"> (+0.54). Carbohydrate là yếu tố đóng góp lớn thứ hai vào tổng năng lượng.</w:t>
      </w:r>
    </w:p>
    <w:p w14:paraId="75C26D2E" w14:textId="0891DE13" w:rsidR="00901F07" w:rsidRPr="00901F07" w:rsidRDefault="00901F07" w:rsidP="00FB4249">
      <w:pPr>
        <w:numPr>
          <w:ilvl w:val="0"/>
          <w:numId w:val="21"/>
        </w:numPr>
        <w:jc w:val="both"/>
        <w:rPr>
          <w:lang w:val="en-US"/>
        </w:rPr>
      </w:pPr>
      <w:r w:rsidRPr="00901F07">
        <w:rPr>
          <w:b/>
          <w:bCs/>
          <w:lang w:val="en-US"/>
        </w:rPr>
        <w:t>Energy và Protein:</w:t>
      </w:r>
      <w:r w:rsidRPr="00901F07">
        <w:rPr>
          <w:lang w:val="en-US"/>
        </w:rPr>
        <w:t xml:space="preserve"> Có tương quan thuận </w:t>
      </w:r>
      <w:r w:rsidRPr="00901F07">
        <w:rPr>
          <w:b/>
          <w:bCs/>
          <w:lang w:val="en-US"/>
        </w:rPr>
        <w:t>yếu</w:t>
      </w:r>
      <w:r w:rsidRPr="00901F07">
        <w:rPr>
          <w:lang w:val="en-US"/>
        </w:rPr>
        <w:t xml:space="preserve"> (+0.20). Protein đóng góp vào năng lượng, nhưng mối quan hệ tuyến tính với tổng Energy là yếu nhất trong ba chất.</w:t>
      </w:r>
    </w:p>
    <w:p w14:paraId="3EE3785E" w14:textId="2CEA5CAB" w:rsidR="00901F07" w:rsidRPr="00901F07" w:rsidRDefault="00901F07" w:rsidP="00FB4249">
      <w:pPr>
        <w:jc w:val="both"/>
        <w:rPr>
          <w:b/>
          <w:bCs/>
          <w:lang w:val="en-US"/>
        </w:rPr>
      </w:pPr>
      <w:r w:rsidRPr="00901F07">
        <w:rPr>
          <w:b/>
          <w:bCs/>
          <w:lang w:val="en-US"/>
        </w:rPr>
        <w:t>Tương Quan Giữa Các Dưỡng Chất Đa Lượng</w:t>
      </w:r>
    </w:p>
    <w:p w14:paraId="378D9553" w14:textId="77777777" w:rsidR="00901F07" w:rsidRPr="00901F07" w:rsidRDefault="00901F07" w:rsidP="00FB4249">
      <w:pPr>
        <w:numPr>
          <w:ilvl w:val="0"/>
          <w:numId w:val="22"/>
        </w:numPr>
        <w:jc w:val="both"/>
        <w:rPr>
          <w:lang w:val="en-US"/>
        </w:rPr>
      </w:pPr>
      <w:r w:rsidRPr="00901F07">
        <w:rPr>
          <w:b/>
          <w:bCs/>
          <w:lang w:val="en-US"/>
        </w:rPr>
        <w:t>Protein và Carbohydrate:</w:t>
      </w:r>
      <w:r w:rsidRPr="00901F07">
        <w:rPr>
          <w:lang w:val="en-US"/>
        </w:rPr>
        <w:t xml:space="preserve"> Có tương quan </w:t>
      </w:r>
      <w:r w:rsidRPr="00901F07">
        <w:rPr>
          <w:b/>
          <w:bCs/>
          <w:lang w:val="en-US"/>
        </w:rPr>
        <w:t>nghịch yếu</w:t>
      </w:r>
      <w:r w:rsidRPr="00901F07">
        <w:rPr>
          <w:lang w:val="en-US"/>
        </w:rPr>
        <w:t xml:space="preserve"> ($-0.28$). Điều này cho thấy các thực phẩm giàu protein (như thịt) có xu hướng có lượng carbohydrate thấp hơn, và ngược lại (như ngũ cốc).</w:t>
      </w:r>
    </w:p>
    <w:p w14:paraId="4DA66F90" w14:textId="714C08E4" w:rsidR="00901F07" w:rsidRPr="00901F07" w:rsidRDefault="00901F07" w:rsidP="00FB4249">
      <w:pPr>
        <w:numPr>
          <w:ilvl w:val="0"/>
          <w:numId w:val="22"/>
        </w:numPr>
        <w:jc w:val="both"/>
        <w:rPr>
          <w:lang w:val="en-US"/>
        </w:rPr>
      </w:pPr>
      <w:r w:rsidRPr="00901F07">
        <w:rPr>
          <w:b/>
          <w:bCs/>
          <w:lang w:val="en-US"/>
        </w:rPr>
        <w:t>Fat và Carbohydrate:</w:t>
      </w:r>
      <w:r w:rsidRPr="00901F07">
        <w:rPr>
          <w:lang w:val="en-US"/>
        </w:rPr>
        <w:t xml:space="preserve"> Có tương quan </w:t>
      </w:r>
      <w:r w:rsidRPr="00901F07">
        <w:rPr>
          <w:b/>
          <w:bCs/>
          <w:lang w:val="en-US"/>
        </w:rPr>
        <w:t>rất yếu</w:t>
      </w:r>
      <w:r w:rsidRPr="00901F07">
        <w:rPr>
          <w:lang w:val="en-US"/>
        </w:rPr>
        <w:t xml:space="preserve"> (-0.05). Hầu như không có tương quan tuyến tính giữa hai chất này, nghĩa là lượng chất béo không có mối liên hệ rõ rệt với lượng carbohydrate trong thực phẩm.</w:t>
      </w:r>
    </w:p>
    <w:p w14:paraId="0512BC0F" w14:textId="41FADBE8" w:rsidR="00901F07" w:rsidRPr="00901F07" w:rsidRDefault="00901F07" w:rsidP="00FB4249">
      <w:pPr>
        <w:numPr>
          <w:ilvl w:val="0"/>
          <w:numId w:val="22"/>
        </w:numPr>
        <w:jc w:val="both"/>
        <w:rPr>
          <w:lang w:val="en-US"/>
        </w:rPr>
      </w:pPr>
      <w:r w:rsidRPr="00901F07">
        <w:rPr>
          <w:b/>
          <w:bCs/>
          <w:lang w:val="en-US"/>
        </w:rPr>
        <w:t>Protein và Fat:</w:t>
      </w:r>
      <w:r w:rsidRPr="00901F07">
        <w:rPr>
          <w:lang w:val="en-US"/>
        </w:rPr>
        <w:t xml:space="preserve"> Có tương quan </w:t>
      </w:r>
      <w:r w:rsidRPr="00901F07">
        <w:rPr>
          <w:b/>
          <w:bCs/>
          <w:lang w:val="en-US"/>
        </w:rPr>
        <w:t>rất yếu</w:t>
      </w:r>
      <w:r w:rsidRPr="00901F07">
        <w:rPr>
          <w:lang w:val="en-US"/>
        </w:rPr>
        <w:t xml:space="preserve"> (+0.16). Có một chút xu hướng thuận, nhưng mối liên hệ giữa lượng protein và chất béo cũng không mạnh mẽ.</w:t>
      </w:r>
    </w:p>
    <w:p w14:paraId="0CF97233" w14:textId="77777777" w:rsidR="002F6D52" w:rsidRDefault="002F6D52" w:rsidP="00FB4249">
      <w:pPr>
        <w:jc w:val="both"/>
        <w:rPr>
          <w:b/>
          <w:bCs/>
          <w:lang w:val="en-US"/>
        </w:rPr>
      </w:pPr>
    </w:p>
    <w:p w14:paraId="3E8CDEEE" w14:textId="56260E25" w:rsidR="00901F07" w:rsidRPr="00901F07" w:rsidRDefault="00901F07" w:rsidP="00FB4249">
      <w:pPr>
        <w:jc w:val="both"/>
        <w:rPr>
          <w:b/>
          <w:bCs/>
          <w:lang w:val="en-US"/>
        </w:rPr>
      </w:pPr>
      <w:r w:rsidRPr="00901F07">
        <w:rPr>
          <w:b/>
          <w:bCs/>
          <w:lang w:val="en-US"/>
        </w:rPr>
        <w:lastRenderedPageBreak/>
        <w:t>Kết Luận Chung</w:t>
      </w:r>
    </w:p>
    <w:p w14:paraId="3D512B93" w14:textId="77777777" w:rsidR="00901F07" w:rsidRPr="00901F07" w:rsidRDefault="00901F07" w:rsidP="00FB4249">
      <w:pPr>
        <w:numPr>
          <w:ilvl w:val="0"/>
          <w:numId w:val="23"/>
        </w:numPr>
        <w:jc w:val="both"/>
        <w:rPr>
          <w:lang w:val="en-US"/>
        </w:rPr>
      </w:pPr>
      <w:r w:rsidRPr="00901F07">
        <w:rPr>
          <w:b/>
          <w:bCs/>
          <w:lang w:val="en-US"/>
        </w:rPr>
        <w:t>Chất béo (Fat)</w:t>
      </w:r>
      <w:r w:rsidRPr="00901F07">
        <w:rPr>
          <w:lang w:val="en-US"/>
        </w:rPr>
        <w:t xml:space="preserve"> là </w:t>
      </w:r>
      <w:r w:rsidRPr="00901F07">
        <w:rPr>
          <w:b/>
          <w:bCs/>
          <w:lang w:val="en-US"/>
        </w:rPr>
        <w:t>yếu tố chính</w:t>
      </w:r>
      <w:r w:rsidRPr="00901F07">
        <w:rPr>
          <w:lang w:val="en-US"/>
        </w:rPr>
        <w:t xml:space="preserve"> chi phối tổng hàm lượng </w:t>
      </w:r>
      <w:r w:rsidRPr="00901F07">
        <w:rPr>
          <w:b/>
          <w:bCs/>
          <w:lang w:val="en-US"/>
        </w:rPr>
        <w:t>Energy</w:t>
      </w:r>
      <w:r w:rsidRPr="00901F07">
        <w:rPr>
          <w:lang w:val="en-US"/>
        </w:rPr>
        <w:t xml:space="preserve"> (Calories) của thực phẩm trong cơ sở dữ liệu này.</w:t>
      </w:r>
    </w:p>
    <w:p w14:paraId="6E017B72" w14:textId="77777777" w:rsidR="00901F07" w:rsidRPr="00901F07" w:rsidRDefault="00901F07" w:rsidP="00FB4249">
      <w:pPr>
        <w:numPr>
          <w:ilvl w:val="0"/>
          <w:numId w:val="23"/>
        </w:numPr>
        <w:jc w:val="both"/>
        <w:rPr>
          <w:lang w:val="en-US"/>
        </w:rPr>
      </w:pPr>
      <w:r w:rsidRPr="00901F07">
        <w:rPr>
          <w:lang w:val="en-US"/>
        </w:rPr>
        <w:t xml:space="preserve">Có sự phân tách rõ ràng giữa các nhóm thực phẩm: </w:t>
      </w:r>
      <w:r w:rsidRPr="00901F07">
        <w:rPr>
          <w:b/>
          <w:bCs/>
          <w:lang w:val="en-US"/>
        </w:rPr>
        <w:t>thực phẩm giàu Energy</w:t>
      </w:r>
      <w:r w:rsidRPr="00901F07">
        <w:rPr>
          <w:lang w:val="en-US"/>
        </w:rPr>
        <w:t xml:space="preserve"> thường là thực phẩm </w:t>
      </w:r>
      <w:r w:rsidRPr="00901F07">
        <w:rPr>
          <w:b/>
          <w:bCs/>
          <w:lang w:val="en-US"/>
        </w:rPr>
        <w:t>giàu Fat</w:t>
      </w:r>
      <w:r w:rsidRPr="00901F07">
        <w:rPr>
          <w:lang w:val="en-US"/>
        </w:rPr>
        <w:t>, trong khi mối quan hệ giữa các chất đa lượng khác (Protein, Fat, Carb) là khá yếu hoặc thậm chí nghịch.</w:t>
      </w:r>
    </w:p>
    <w:p w14:paraId="487A7D7C" w14:textId="77777777" w:rsidR="008B1690" w:rsidRPr="003A14D5" w:rsidRDefault="008B1690" w:rsidP="00FB4249">
      <w:pPr>
        <w:jc w:val="both"/>
      </w:pPr>
    </w:p>
    <w:p w14:paraId="13BFC04B" w14:textId="77777777" w:rsidR="008B1690" w:rsidRPr="003A14D5" w:rsidRDefault="008B1690" w:rsidP="00FB4249">
      <w:pPr>
        <w:spacing w:line="360" w:lineRule="auto"/>
        <w:jc w:val="both"/>
      </w:pPr>
    </w:p>
    <w:p w14:paraId="63DBBEFF" w14:textId="38D5D4B6" w:rsidR="008B1690" w:rsidRPr="003A14D5" w:rsidRDefault="008B1690" w:rsidP="00FB4249">
      <w:pPr>
        <w:pStyle w:val="Heading2"/>
        <w:jc w:val="both"/>
        <w:rPr>
          <w:rFonts w:ascii="Times New Roman" w:hAnsi="Times New Roman" w:cs="Times New Roman"/>
          <w:i w:val="0"/>
          <w:iCs/>
          <w:lang w:val="vi-VN"/>
        </w:rPr>
      </w:pPr>
      <w:bookmarkStart w:id="62" w:name="_heading=h.wgnnmkk1tach" w:colFirst="0" w:colLast="0"/>
      <w:bookmarkEnd w:id="62"/>
    </w:p>
    <w:p w14:paraId="003B17AE" w14:textId="7691948B" w:rsidR="008B1690" w:rsidRPr="003A14D5" w:rsidRDefault="00901F07" w:rsidP="00FB4249">
      <w:pPr>
        <w:pStyle w:val="Heading3"/>
        <w:shd w:val="clear" w:color="auto" w:fill="FFFFFF"/>
        <w:spacing w:line="325" w:lineRule="auto"/>
        <w:jc w:val="both"/>
        <w:rPr>
          <w:rFonts w:ascii="Times New Roman" w:eastAsia="Times New Roman" w:hAnsi="Times New Roman" w:cs="Times New Roman"/>
          <w:lang w:val="en-US"/>
        </w:rPr>
      </w:pPr>
      <w:bookmarkStart w:id="63" w:name="_Toc1843"/>
      <w:bookmarkStart w:id="64" w:name="_Toc212409642"/>
      <w:r w:rsidRPr="003A14D5">
        <w:rPr>
          <w:rFonts w:ascii="Times New Roman" w:eastAsia="Times New Roman" w:hAnsi="Times New Roman" w:cs="Times New Roman"/>
          <w:lang w:val="en-US"/>
        </w:rPr>
        <w:t>2.7</w:t>
      </w:r>
      <w:r w:rsidRPr="003A14D5">
        <w:rPr>
          <w:rFonts w:ascii="Times New Roman" w:eastAsia="Times New Roman" w:hAnsi="Times New Roman" w:cs="Times New Roman"/>
        </w:rPr>
        <w:t xml:space="preserve"> </w:t>
      </w:r>
      <w:bookmarkEnd w:id="63"/>
      <w:r w:rsidRPr="003A14D5">
        <w:rPr>
          <w:rFonts w:ascii="Times New Roman" w:eastAsia="Times New Roman" w:hAnsi="Times New Roman" w:cs="Times New Roman"/>
          <w:lang w:val="en-US"/>
        </w:rPr>
        <w:t>Mối quan hệ giữa Calories và Protein</w:t>
      </w:r>
      <w:bookmarkEnd w:id="64"/>
    </w:p>
    <w:p w14:paraId="760815EC" w14:textId="1127A701" w:rsidR="008B1690" w:rsidRPr="003A14D5" w:rsidRDefault="00901F07" w:rsidP="00FB4249">
      <w:pPr>
        <w:jc w:val="both"/>
      </w:pPr>
      <w:r w:rsidRPr="003A14D5">
        <w:rPr>
          <w:noProof/>
        </w:rPr>
        <w:drawing>
          <wp:inline distT="0" distB="0" distL="0" distR="0" wp14:anchorId="393E9D0B" wp14:editId="31BE2322">
            <wp:extent cx="5760720" cy="3912870"/>
            <wp:effectExtent l="0" t="0" r="0" b="0"/>
            <wp:docPr id="703549970"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549970" name="Picture 1" descr="A graph with blue dots&#10;&#10;AI-generated content may be incorrect."/>
                    <pic:cNvPicPr/>
                  </pic:nvPicPr>
                  <pic:blipFill>
                    <a:blip r:embed="rId22"/>
                    <a:stretch>
                      <a:fillRect/>
                    </a:stretch>
                  </pic:blipFill>
                  <pic:spPr>
                    <a:xfrm>
                      <a:off x="0" y="0"/>
                      <a:ext cx="5760720" cy="3912870"/>
                    </a:xfrm>
                    <a:prstGeom prst="rect">
                      <a:avLst/>
                    </a:prstGeom>
                  </pic:spPr>
                </pic:pic>
              </a:graphicData>
            </a:graphic>
          </wp:inline>
        </w:drawing>
      </w:r>
    </w:p>
    <w:p w14:paraId="2F3DE2EB" w14:textId="56F4B230" w:rsidR="008B1690" w:rsidRPr="003A14D5" w:rsidRDefault="00000000" w:rsidP="00FB4249">
      <w:pPr>
        <w:pStyle w:val="Caption"/>
        <w:jc w:val="both"/>
        <w:rPr>
          <w:rFonts w:ascii="Times New Roman" w:hAnsi="Times New Roman" w:cs="Times New Roman"/>
          <w:sz w:val="26"/>
          <w:lang w:val="en-US"/>
        </w:rPr>
      </w:pPr>
      <w:r w:rsidRPr="003A14D5">
        <w:rPr>
          <w:rFonts w:ascii="Times New Roman" w:hAnsi="Times New Roman" w:cs="Times New Roman"/>
          <w:sz w:val="26"/>
        </w:rPr>
        <w:t xml:space="preserve">Hình </w:t>
      </w:r>
      <w:r w:rsidRPr="003A14D5">
        <w:rPr>
          <w:rFonts w:ascii="Times New Roman" w:hAnsi="Times New Roman" w:cs="Times New Roman"/>
          <w:sz w:val="26"/>
        </w:rPr>
        <w:fldChar w:fldCharType="begin"/>
      </w:r>
      <w:r w:rsidRPr="003A14D5">
        <w:rPr>
          <w:rFonts w:ascii="Times New Roman" w:hAnsi="Times New Roman" w:cs="Times New Roman"/>
          <w:sz w:val="26"/>
        </w:rPr>
        <w:instrText xml:space="preserve"> SEQ Hình \* ARABIC </w:instrText>
      </w:r>
      <w:r w:rsidRPr="003A14D5">
        <w:rPr>
          <w:rFonts w:ascii="Times New Roman" w:hAnsi="Times New Roman" w:cs="Times New Roman"/>
          <w:sz w:val="26"/>
        </w:rPr>
        <w:fldChar w:fldCharType="separate"/>
      </w:r>
      <w:r w:rsidRPr="003A14D5">
        <w:rPr>
          <w:rFonts w:ascii="Times New Roman" w:hAnsi="Times New Roman" w:cs="Times New Roman"/>
          <w:sz w:val="26"/>
        </w:rPr>
        <w:t>9</w:t>
      </w:r>
      <w:r w:rsidRPr="003A14D5">
        <w:rPr>
          <w:rFonts w:ascii="Times New Roman" w:hAnsi="Times New Roman" w:cs="Times New Roman"/>
          <w:sz w:val="26"/>
        </w:rPr>
        <w:fldChar w:fldCharType="end"/>
      </w:r>
      <w:bookmarkStart w:id="65" w:name="_Toc31913"/>
      <w:r w:rsidRPr="003A14D5">
        <w:rPr>
          <w:rFonts w:ascii="Times New Roman" w:hAnsi="Times New Roman" w:cs="Times New Roman"/>
          <w:sz w:val="26"/>
          <w:lang w:val="vi-VN"/>
        </w:rPr>
        <w:t>: Biểu đồ thể hiện</w:t>
      </w:r>
      <w:bookmarkEnd w:id="65"/>
      <w:r w:rsidR="00901F07" w:rsidRPr="003A14D5">
        <w:rPr>
          <w:rFonts w:ascii="Times New Roman" w:hAnsi="Times New Roman" w:cs="Times New Roman"/>
          <w:sz w:val="26"/>
          <w:lang w:val="en-US"/>
        </w:rPr>
        <w:t xml:space="preserve"> mối quan hệ giữa calories và protein</w:t>
      </w:r>
    </w:p>
    <w:p w14:paraId="74370DAF" w14:textId="77777777" w:rsidR="008B1690" w:rsidRPr="003A14D5" w:rsidRDefault="008B1690" w:rsidP="00FB4249">
      <w:pPr>
        <w:jc w:val="both"/>
      </w:pPr>
    </w:p>
    <w:p w14:paraId="61A1C587" w14:textId="77777777" w:rsidR="00901F07" w:rsidRPr="00901F07" w:rsidRDefault="00901F07" w:rsidP="00FB4249">
      <w:pPr>
        <w:numPr>
          <w:ilvl w:val="0"/>
          <w:numId w:val="24"/>
        </w:numPr>
        <w:jc w:val="both"/>
        <w:rPr>
          <w:lang w:val="en-US"/>
        </w:rPr>
      </w:pPr>
      <w:r w:rsidRPr="00901F07">
        <w:rPr>
          <w:lang w:val="en-US"/>
        </w:rPr>
        <w:t>Sự Tập Trung Dữ Liệu (Phần lớn thực phẩm):</w:t>
      </w:r>
    </w:p>
    <w:p w14:paraId="1623A8CF" w14:textId="77777777" w:rsidR="00901F07" w:rsidRPr="00901F07" w:rsidRDefault="00901F07" w:rsidP="00FB4249">
      <w:pPr>
        <w:numPr>
          <w:ilvl w:val="1"/>
          <w:numId w:val="24"/>
        </w:numPr>
        <w:jc w:val="both"/>
        <w:rPr>
          <w:lang w:val="en-US"/>
        </w:rPr>
      </w:pPr>
      <w:r w:rsidRPr="00901F07">
        <w:rPr>
          <w:lang w:val="en-US"/>
        </w:rPr>
        <w:t xml:space="preserve">Phần lớn các điểm dữ liệu (tập trung dày đặc) nằm trong phạm vi </w:t>
      </w:r>
      <w:r w:rsidRPr="00901F07">
        <w:rPr>
          <w:b/>
          <w:bCs/>
          <w:lang w:val="en-US"/>
        </w:rPr>
        <w:t>Calories thấp đến trung bình</w:t>
      </w:r>
      <w:r w:rsidRPr="00901F07">
        <w:rPr>
          <w:lang w:val="en-US"/>
        </w:rPr>
        <w:t xml:space="preserve"> (từ 0 đến khoảng 1500 kcal) và </w:t>
      </w:r>
      <w:r w:rsidRPr="00901F07">
        <w:rPr>
          <w:b/>
          <w:bCs/>
          <w:lang w:val="en-US"/>
        </w:rPr>
        <w:t>Protein thấp</w:t>
      </w:r>
      <w:r w:rsidRPr="00901F07">
        <w:rPr>
          <w:lang w:val="en-US"/>
        </w:rPr>
        <w:t xml:space="preserve"> (từ 0 đến khoảng 40 g). Điều này tạo thành một đám mây hình tam giác lớn, cho thấy phần lớn thực phẩm có lượng năng lượng và protein vừa phải.</w:t>
      </w:r>
    </w:p>
    <w:p w14:paraId="710FBBBA" w14:textId="77777777" w:rsidR="00901F07" w:rsidRPr="00901F07" w:rsidRDefault="00901F07" w:rsidP="00FB4249">
      <w:pPr>
        <w:numPr>
          <w:ilvl w:val="0"/>
          <w:numId w:val="24"/>
        </w:numPr>
        <w:jc w:val="both"/>
        <w:rPr>
          <w:lang w:val="en-US"/>
        </w:rPr>
      </w:pPr>
      <w:r w:rsidRPr="00901F07">
        <w:rPr>
          <w:lang w:val="en-US"/>
        </w:rPr>
        <w:t>Mối Tương Quan Tổng Thể (Tương quan thuận yếu):</w:t>
      </w:r>
    </w:p>
    <w:p w14:paraId="03A1C70F" w14:textId="434C9A55" w:rsidR="00901F07" w:rsidRPr="00901F07" w:rsidRDefault="00901F07" w:rsidP="00FB4249">
      <w:pPr>
        <w:numPr>
          <w:ilvl w:val="1"/>
          <w:numId w:val="24"/>
        </w:numPr>
        <w:jc w:val="both"/>
        <w:rPr>
          <w:lang w:val="en-US"/>
        </w:rPr>
      </w:pPr>
      <w:r w:rsidRPr="00901F07">
        <w:rPr>
          <w:lang w:val="en-US"/>
        </w:rPr>
        <w:t xml:space="preserve">Có một </w:t>
      </w:r>
      <w:r w:rsidRPr="00901F07">
        <w:rPr>
          <w:b/>
          <w:bCs/>
          <w:lang w:val="en-US"/>
        </w:rPr>
        <w:t>mối quan hệ tương quan thuận yếu</w:t>
      </w:r>
      <w:r w:rsidRPr="00901F07">
        <w:rPr>
          <w:lang w:val="en-US"/>
        </w:rPr>
        <w:t xml:space="preserve"> giữa Calories và Protein. Khi Calories tăng, lượng Protein cũng có xu hướng tăng, nhưng mối quan hệ này không mạnh mẽ. Điều này phù hợp với hệ số tương quan thấp (+0.20) đã thấy trong biểu đồ ma trận tương quan trước đó.</w:t>
      </w:r>
    </w:p>
    <w:p w14:paraId="705E40EB" w14:textId="77777777" w:rsidR="00901F07" w:rsidRPr="00901F07" w:rsidRDefault="00901F07" w:rsidP="00FB4249">
      <w:pPr>
        <w:numPr>
          <w:ilvl w:val="0"/>
          <w:numId w:val="24"/>
        </w:numPr>
        <w:jc w:val="both"/>
        <w:rPr>
          <w:lang w:val="en-US"/>
        </w:rPr>
      </w:pPr>
      <w:r w:rsidRPr="00901F07">
        <w:rPr>
          <w:lang w:val="en-US"/>
        </w:rPr>
        <w:t>Các Điểm Dữ Liệu Ngoại Lai (Thực phẩm giàu Calories và Protein):</w:t>
      </w:r>
    </w:p>
    <w:p w14:paraId="6AED7998" w14:textId="77777777" w:rsidR="00901F07" w:rsidRPr="00901F07" w:rsidRDefault="00901F07" w:rsidP="00FB4249">
      <w:pPr>
        <w:numPr>
          <w:ilvl w:val="1"/>
          <w:numId w:val="24"/>
        </w:numPr>
        <w:jc w:val="both"/>
        <w:rPr>
          <w:lang w:val="en-US"/>
        </w:rPr>
      </w:pPr>
      <w:r w:rsidRPr="00901F07">
        <w:rPr>
          <w:lang w:val="en-US"/>
        </w:rPr>
        <w:lastRenderedPageBreak/>
        <w:t xml:space="preserve">Có nhiều điểm dữ liệu phân tán cao hơn và xa hơn, đặc biệt ở phạm vi </w:t>
      </w:r>
      <w:r w:rsidRPr="00901F07">
        <w:rPr>
          <w:b/>
          <w:bCs/>
          <w:lang w:val="en-US"/>
        </w:rPr>
        <w:t>Calories trung bình đến cao</w:t>
      </w:r>
      <w:r w:rsidRPr="00901F07">
        <w:rPr>
          <w:lang w:val="en-US"/>
        </w:rPr>
        <w:t xml:space="preserve"> (khoảng 1500 kcal trở lên).</w:t>
      </w:r>
    </w:p>
    <w:p w14:paraId="335EB0BC" w14:textId="77777777" w:rsidR="00901F07" w:rsidRPr="00901F07" w:rsidRDefault="00901F07" w:rsidP="00FB4249">
      <w:pPr>
        <w:numPr>
          <w:ilvl w:val="1"/>
          <w:numId w:val="24"/>
        </w:numPr>
        <w:jc w:val="both"/>
        <w:rPr>
          <w:lang w:val="en-US"/>
        </w:rPr>
      </w:pPr>
      <w:r w:rsidRPr="00901F07">
        <w:rPr>
          <w:b/>
          <w:bCs/>
          <w:lang w:val="en-US"/>
        </w:rPr>
        <w:t>Thực phẩm giàu Protein (trên 60 g):</w:t>
      </w:r>
      <w:r w:rsidRPr="00901F07">
        <w:rPr>
          <w:lang w:val="en-US"/>
        </w:rPr>
        <w:t xml:space="preserve"> Một số thực phẩm có lượng Protein rất cao (lên đến hơn 80 g) thường nằm trong phạm vi Calories từ 1000 đến 2000 kcal. Đây có thể là các loại bột protein cô đặc, hoặc các loại thịt khô/cô đặc.</w:t>
      </w:r>
    </w:p>
    <w:p w14:paraId="52AEE128" w14:textId="77777777" w:rsidR="00901F07" w:rsidRPr="00901F07" w:rsidRDefault="00901F07" w:rsidP="00FB4249">
      <w:pPr>
        <w:numPr>
          <w:ilvl w:val="0"/>
          <w:numId w:val="24"/>
        </w:numPr>
        <w:jc w:val="both"/>
        <w:rPr>
          <w:lang w:val="en-US"/>
        </w:rPr>
      </w:pPr>
      <w:r w:rsidRPr="00901F07">
        <w:rPr>
          <w:lang w:val="en-US"/>
        </w:rPr>
        <w:t>Giới Hạn Protein ở Calories Cao</w:t>
      </w:r>
      <w:r w:rsidRPr="00901F07">
        <w:rPr>
          <w:b/>
          <w:bCs/>
          <w:lang w:val="en-US"/>
        </w:rPr>
        <w:t>:</w:t>
      </w:r>
    </w:p>
    <w:p w14:paraId="1A00929A" w14:textId="145CD2EC" w:rsidR="00901F07" w:rsidRPr="00901F07" w:rsidRDefault="00901F07" w:rsidP="00FB4249">
      <w:pPr>
        <w:numPr>
          <w:ilvl w:val="1"/>
          <w:numId w:val="24"/>
        </w:numPr>
        <w:jc w:val="both"/>
        <w:rPr>
          <w:lang w:val="en-US"/>
        </w:rPr>
      </w:pPr>
      <w:r w:rsidRPr="00901F07">
        <w:rPr>
          <w:lang w:val="en-US"/>
        </w:rPr>
        <w:t xml:space="preserve">Khi lượng Calories </w:t>
      </w:r>
      <w:r w:rsidRPr="00901F07">
        <w:rPr>
          <w:b/>
          <w:bCs/>
          <w:lang w:val="en-US"/>
        </w:rPr>
        <w:t>cực cao</w:t>
      </w:r>
      <w:r w:rsidRPr="00901F07">
        <w:rPr>
          <w:lang w:val="en-US"/>
        </w:rPr>
        <w:t xml:space="preserve"> (trên 2500 kcal), lượng Protein có xu hướng </w:t>
      </w:r>
      <w:r w:rsidRPr="00901F07">
        <w:rPr>
          <w:b/>
          <w:bCs/>
          <w:lang w:val="en-US"/>
        </w:rPr>
        <w:t>giảm dần</w:t>
      </w:r>
      <w:r w:rsidRPr="00901F07">
        <w:rPr>
          <w:lang w:val="en-US"/>
        </w:rPr>
        <w:t xml:space="preserve"> hoặc bị giới hạn, hiếm khi vượt quá 30-40 g. Những thực phẩm này thường là các loại dầu, chất béo hoặc thực phẩm chế biến cực giàu chất béo và/hoặc carbohydrate, vốn là những chất đóng góp chính vào Calories cao (như đã thấy qua tương quan +0.77với Fat).</w:t>
      </w:r>
    </w:p>
    <w:p w14:paraId="6A6517F2" w14:textId="77777777" w:rsidR="008B1690" w:rsidRPr="003A14D5" w:rsidRDefault="008B1690" w:rsidP="00FB4249">
      <w:pPr>
        <w:jc w:val="both"/>
      </w:pPr>
    </w:p>
    <w:p w14:paraId="43548AE3" w14:textId="2D51BC1A" w:rsidR="008B1690" w:rsidRPr="003A14D5" w:rsidRDefault="003A14D5" w:rsidP="00FB4249">
      <w:pPr>
        <w:pStyle w:val="Heading3"/>
        <w:shd w:val="clear" w:color="auto" w:fill="FFFFFF"/>
        <w:spacing w:line="325" w:lineRule="auto"/>
        <w:jc w:val="both"/>
        <w:rPr>
          <w:rFonts w:ascii="Times New Roman" w:eastAsia="Times New Roman" w:hAnsi="Times New Roman" w:cs="Times New Roman"/>
          <w:lang w:val="en-US"/>
        </w:rPr>
      </w:pPr>
      <w:bookmarkStart w:id="66" w:name="_heading=h.qgajiwemkgkx" w:colFirst="0" w:colLast="0"/>
      <w:bookmarkStart w:id="67" w:name="_Toc31485"/>
      <w:bookmarkStart w:id="68" w:name="_Toc212409643"/>
      <w:bookmarkEnd w:id="66"/>
      <w:r w:rsidRPr="003A14D5">
        <w:rPr>
          <w:rFonts w:ascii="Times New Roman" w:eastAsia="Times New Roman" w:hAnsi="Times New Roman" w:cs="Times New Roman"/>
          <w:lang w:val="en-US"/>
        </w:rPr>
        <w:t>2.8</w:t>
      </w:r>
      <w:r w:rsidRPr="003A14D5">
        <w:rPr>
          <w:rFonts w:ascii="Times New Roman" w:eastAsia="Times New Roman" w:hAnsi="Times New Roman" w:cs="Times New Roman"/>
        </w:rPr>
        <w:t xml:space="preserve"> </w:t>
      </w:r>
      <w:r w:rsidRPr="003A14D5">
        <w:rPr>
          <w:rFonts w:ascii="Times New Roman" w:eastAsia="Times New Roman" w:hAnsi="Times New Roman" w:cs="Times New Roman"/>
          <w:lang w:val="vi-VN"/>
        </w:rPr>
        <w:t xml:space="preserve">Độ lệch chuẩn </w:t>
      </w:r>
      <w:bookmarkEnd w:id="67"/>
      <w:r w:rsidRPr="003A14D5">
        <w:rPr>
          <w:rFonts w:ascii="Times New Roman" w:eastAsia="Times New Roman" w:hAnsi="Times New Roman" w:cs="Times New Roman"/>
          <w:lang w:val="en-US"/>
        </w:rPr>
        <w:t>các chất dinh dưỡng trong thực phẩm</w:t>
      </w:r>
      <w:bookmarkEnd w:id="68"/>
    </w:p>
    <w:p w14:paraId="1D60F67E" w14:textId="1F6D7D08" w:rsidR="008B1690" w:rsidRPr="003A14D5" w:rsidRDefault="003A14D5" w:rsidP="00FB4249">
      <w:pPr>
        <w:jc w:val="both"/>
        <w:rPr>
          <w:lang w:val="en-US"/>
        </w:rPr>
      </w:pPr>
      <w:r w:rsidRPr="003A14D5">
        <w:rPr>
          <w:noProof/>
        </w:rPr>
        <w:drawing>
          <wp:inline distT="0" distB="0" distL="0" distR="0" wp14:anchorId="46626F4D" wp14:editId="125E2A9E">
            <wp:extent cx="5760720" cy="3052445"/>
            <wp:effectExtent l="0" t="0" r="0" b="0"/>
            <wp:docPr id="95898178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981788" name="Picture 1" descr="A screenshot of a graph&#10;&#10;AI-generated content may be incorrect."/>
                    <pic:cNvPicPr/>
                  </pic:nvPicPr>
                  <pic:blipFill>
                    <a:blip r:embed="rId23"/>
                    <a:stretch>
                      <a:fillRect/>
                    </a:stretch>
                  </pic:blipFill>
                  <pic:spPr>
                    <a:xfrm>
                      <a:off x="0" y="0"/>
                      <a:ext cx="5760720" cy="3052445"/>
                    </a:xfrm>
                    <a:prstGeom prst="rect">
                      <a:avLst/>
                    </a:prstGeom>
                  </pic:spPr>
                </pic:pic>
              </a:graphicData>
            </a:graphic>
          </wp:inline>
        </w:drawing>
      </w:r>
    </w:p>
    <w:p w14:paraId="2BDCF2F3" w14:textId="737BFBEA" w:rsidR="008B1690" w:rsidRPr="003A14D5" w:rsidRDefault="00000000" w:rsidP="00FB4249">
      <w:pPr>
        <w:pStyle w:val="Caption"/>
        <w:jc w:val="both"/>
        <w:rPr>
          <w:rFonts w:ascii="Times New Roman" w:hAnsi="Times New Roman" w:cs="Times New Roman"/>
          <w:sz w:val="26"/>
          <w:lang w:val="en-US"/>
        </w:rPr>
      </w:pPr>
      <w:r w:rsidRPr="003A14D5">
        <w:rPr>
          <w:rFonts w:ascii="Times New Roman" w:hAnsi="Times New Roman" w:cs="Times New Roman"/>
          <w:sz w:val="26"/>
        </w:rPr>
        <w:t xml:space="preserve">Hình </w:t>
      </w:r>
      <w:r w:rsidRPr="003A14D5">
        <w:rPr>
          <w:rFonts w:ascii="Times New Roman" w:hAnsi="Times New Roman" w:cs="Times New Roman"/>
          <w:sz w:val="26"/>
        </w:rPr>
        <w:fldChar w:fldCharType="begin"/>
      </w:r>
      <w:r w:rsidRPr="003A14D5">
        <w:rPr>
          <w:rFonts w:ascii="Times New Roman" w:hAnsi="Times New Roman" w:cs="Times New Roman"/>
          <w:sz w:val="26"/>
        </w:rPr>
        <w:instrText xml:space="preserve"> SEQ Hình \* ARABIC </w:instrText>
      </w:r>
      <w:r w:rsidRPr="003A14D5">
        <w:rPr>
          <w:rFonts w:ascii="Times New Roman" w:hAnsi="Times New Roman" w:cs="Times New Roman"/>
          <w:sz w:val="26"/>
        </w:rPr>
        <w:fldChar w:fldCharType="separate"/>
      </w:r>
      <w:r w:rsidRPr="003A14D5">
        <w:rPr>
          <w:rFonts w:ascii="Times New Roman" w:hAnsi="Times New Roman" w:cs="Times New Roman"/>
          <w:sz w:val="26"/>
        </w:rPr>
        <w:t>10</w:t>
      </w:r>
      <w:r w:rsidRPr="003A14D5">
        <w:rPr>
          <w:rFonts w:ascii="Times New Roman" w:hAnsi="Times New Roman" w:cs="Times New Roman"/>
          <w:sz w:val="26"/>
        </w:rPr>
        <w:fldChar w:fldCharType="end"/>
      </w:r>
      <w:bookmarkStart w:id="69" w:name="_Toc11955"/>
      <w:r w:rsidRPr="003A14D5">
        <w:rPr>
          <w:rFonts w:ascii="Times New Roman" w:hAnsi="Times New Roman" w:cs="Times New Roman"/>
          <w:sz w:val="26"/>
          <w:lang w:val="vi-VN"/>
        </w:rPr>
        <w:t xml:space="preserve">: Biểu đồ độ lệch chuẩn </w:t>
      </w:r>
      <w:bookmarkEnd w:id="69"/>
      <w:r w:rsidR="003A14D5" w:rsidRPr="003A14D5">
        <w:rPr>
          <w:rFonts w:ascii="Times New Roman" w:hAnsi="Times New Roman" w:cs="Times New Roman"/>
          <w:sz w:val="26"/>
          <w:lang w:val="en-US"/>
        </w:rPr>
        <w:t>các chất dinh dưỡng trong thực phẩm</w:t>
      </w:r>
    </w:p>
    <w:p w14:paraId="56613070" w14:textId="77777777" w:rsidR="008B1690" w:rsidRPr="003A14D5" w:rsidRDefault="00000000" w:rsidP="00FB4249">
      <w:pPr>
        <w:jc w:val="both"/>
        <w:rPr>
          <w:b/>
          <w:bCs/>
        </w:rPr>
      </w:pPr>
      <w:bookmarkStart w:id="70" w:name="_Toc17378"/>
      <w:r w:rsidRPr="003A14D5">
        <w:rPr>
          <w:b/>
          <w:bCs/>
        </w:rPr>
        <w:t>Nhận xét:</w:t>
      </w:r>
      <w:bookmarkEnd w:id="70"/>
    </w:p>
    <w:p w14:paraId="698C228F" w14:textId="77777777" w:rsidR="008B1690" w:rsidRPr="003A14D5" w:rsidRDefault="008B1690" w:rsidP="00FB4249">
      <w:pPr>
        <w:jc w:val="both"/>
        <w:rPr>
          <w:b/>
          <w:bCs/>
        </w:rPr>
      </w:pPr>
    </w:p>
    <w:p w14:paraId="70FDE6BC" w14:textId="33B3253E" w:rsidR="003A14D5" w:rsidRPr="003A14D5" w:rsidRDefault="00D52B5D" w:rsidP="00FB4249">
      <w:pPr>
        <w:shd w:val="clear" w:color="auto" w:fill="FFFFFF"/>
        <w:spacing w:line="325" w:lineRule="auto"/>
        <w:jc w:val="both"/>
        <w:rPr>
          <w:b/>
          <w:bCs/>
          <w:iCs/>
          <w:lang w:val="en-US"/>
        </w:rPr>
      </w:pPr>
      <w:r>
        <w:rPr>
          <w:b/>
          <w:bCs/>
          <w:iCs/>
          <w:lang w:val="en-US"/>
        </w:rPr>
        <w:t xml:space="preserve">1. </w:t>
      </w:r>
      <w:r w:rsidR="003A14D5" w:rsidRPr="003A14D5">
        <w:rPr>
          <w:b/>
          <w:bCs/>
          <w:iCs/>
          <w:lang w:val="en-US"/>
        </w:rPr>
        <w:t>Energy (Năng lượng/Calories)</w:t>
      </w:r>
    </w:p>
    <w:p w14:paraId="5789A225" w14:textId="77777777" w:rsidR="003A14D5" w:rsidRPr="003A14D5" w:rsidRDefault="003A14D5" w:rsidP="00FB4249">
      <w:pPr>
        <w:numPr>
          <w:ilvl w:val="0"/>
          <w:numId w:val="25"/>
        </w:numPr>
        <w:shd w:val="clear" w:color="auto" w:fill="FFFFFF"/>
        <w:spacing w:line="325" w:lineRule="auto"/>
        <w:jc w:val="both"/>
        <w:rPr>
          <w:iCs/>
          <w:lang w:val="en-US"/>
        </w:rPr>
      </w:pPr>
      <w:r w:rsidRPr="003A14D5">
        <w:rPr>
          <w:b/>
          <w:bCs/>
          <w:iCs/>
          <w:lang w:val="en-US"/>
        </w:rPr>
        <w:t>Phân bố rộng nhất:</w:t>
      </w:r>
      <w:r w:rsidRPr="003A14D5">
        <w:rPr>
          <w:iCs/>
          <w:lang w:val="en-US"/>
        </w:rPr>
        <w:t xml:space="preserve"> Energy có hộp và râu dài nhất, cho thấy </w:t>
      </w:r>
      <w:r w:rsidRPr="003A14D5">
        <w:rPr>
          <w:b/>
          <w:bCs/>
          <w:iCs/>
          <w:lang w:val="en-US"/>
        </w:rPr>
        <w:t>độ phân tán (độ lệch chuẩn) cực kỳ lớn</w:t>
      </w:r>
      <w:r w:rsidRPr="003A14D5">
        <w:rPr>
          <w:iCs/>
          <w:lang w:val="en-US"/>
        </w:rPr>
        <w:t xml:space="preserve"> trong cơ sở dữ liệu.</w:t>
      </w:r>
    </w:p>
    <w:p w14:paraId="561E5C5A" w14:textId="77777777" w:rsidR="003A14D5" w:rsidRPr="003A14D5" w:rsidRDefault="003A14D5" w:rsidP="00FB4249">
      <w:pPr>
        <w:numPr>
          <w:ilvl w:val="0"/>
          <w:numId w:val="25"/>
        </w:numPr>
        <w:shd w:val="clear" w:color="auto" w:fill="FFFFFF"/>
        <w:spacing w:line="325" w:lineRule="auto"/>
        <w:jc w:val="both"/>
        <w:rPr>
          <w:iCs/>
          <w:lang w:val="en-US"/>
        </w:rPr>
      </w:pPr>
      <w:r w:rsidRPr="003A14D5">
        <w:rPr>
          <w:b/>
          <w:bCs/>
          <w:iCs/>
          <w:lang w:val="en-US"/>
        </w:rPr>
        <w:t>Trung vị thấp:</w:t>
      </w:r>
      <w:r w:rsidRPr="003A14D5">
        <w:rPr>
          <w:iCs/>
          <w:lang w:val="en-US"/>
        </w:rPr>
        <w:t xml:space="preserve"> Giá trị trung vị (đường giữa hộp) nằm ở khoảng </w:t>
      </w:r>
      <w:r w:rsidRPr="003A14D5">
        <w:rPr>
          <w:b/>
          <w:bCs/>
          <w:iCs/>
          <w:lang w:val="en-US"/>
        </w:rPr>
        <w:t>500 kcal</w:t>
      </w:r>
      <w:r w:rsidRPr="003A14D5">
        <w:rPr>
          <w:iCs/>
          <w:lang w:val="en-US"/>
        </w:rPr>
        <w:t xml:space="preserve"> hoặc thấp hơn, cho thấy hầu hết thực phẩm đều có mức năng lượng thấp.</w:t>
      </w:r>
    </w:p>
    <w:p w14:paraId="65C9CCA6" w14:textId="77777777" w:rsidR="003A14D5" w:rsidRPr="003A14D5" w:rsidRDefault="003A14D5" w:rsidP="00FB4249">
      <w:pPr>
        <w:numPr>
          <w:ilvl w:val="0"/>
          <w:numId w:val="25"/>
        </w:numPr>
        <w:shd w:val="clear" w:color="auto" w:fill="FFFFFF"/>
        <w:spacing w:line="325" w:lineRule="auto"/>
        <w:jc w:val="both"/>
        <w:rPr>
          <w:iCs/>
          <w:lang w:val="en-US"/>
        </w:rPr>
      </w:pPr>
      <w:r w:rsidRPr="003A14D5">
        <w:rPr>
          <w:b/>
          <w:bCs/>
          <w:iCs/>
          <w:lang w:val="en-US"/>
        </w:rPr>
        <w:t>Phần lớn tập trung:</w:t>
      </w:r>
      <w:r w:rsidRPr="003A14D5">
        <w:rPr>
          <w:iCs/>
          <w:lang w:val="en-US"/>
        </w:rPr>
        <w:t xml:space="preserve"> 50% dữ liệu trung tâm (hộp) nằm trong khoảng từ xấp xỉ 0 đến khoảng </w:t>
      </w:r>
      <w:r w:rsidRPr="003A14D5">
        <w:rPr>
          <w:b/>
          <w:bCs/>
          <w:iCs/>
          <w:lang w:val="en-US"/>
        </w:rPr>
        <w:t>1500 kcal</w:t>
      </w:r>
      <w:r w:rsidRPr="003A14D5">
        <w:rPr>
          <w:iCs/>
          <w:lang w:val="en-US"/>
        </w:rPr>
        <w:t>.</w:t>
      </w:r>
    </w:p>
    <w:p w14:paraId="09BCE1FC" w14:textId="77777777" w:rsidR="003A14D5" w:rsidRPr="003A14D5" w:rsidRDefault="003A14D5" w:rsidP="00FB4249">
      <w:pPr>
        <w:numPr>
          <w:ilvl w:val="0"/>
          <w:numId w:val="25"/>
        </w:numPr>
        <w:shd w:val="clear" w:color="auto" w:fill="FFFFFF"/>
        <w:spacing w:line="325" w:lineRule="auto"/>
        <w:jc w:val="both"/>
        <w:rPr>
          <w:iCs/>
          <w:lang w:val="en-US"/>
        </w:rPr>
      </w:pPr>
      <w:r w:rsidRPr="003A14D5">
        <w:rPr>
          <w:b/>
          <w:bCs/>
          <w:iCs/>
          <w:lang w:val="en-US"/>
        </w:rPr>
        <w:t>Ngoại lệ đáng kể:</w:t>
      </w:r>
      <w:r w:rsidRPr="003A14D5">
        <w:rPr>
          <w:iCs/>
          <w:lang w:val="en-US"/>
        </w:rPr>
        <w:t xml:space="preserve"> Có rất nhiều điểm ngoại lệ trải dài đến hơn </w:t>
      </w:r>
      <w:r w:rsidRPr="003A14D5">
        <w:rPr>
          <w:b/>
          <w:bCs/>
          <w:iCs/>
          <w:lang w:val="en-US"/>
        </w:rPr>
        <w:t>3500 kcal</w:t>
      </w:r>
      <w:r w:rsidRPr="003A14D5">
        <w:rPr>
          <w:iCs/>
          <w:lang w:val="en-US"/>
        </w:rPr>
        <w:t>, xác nhận sự tồn tại của một số ít thực phẩm cực kỳ đậm đặc năng lượng.</w:t>
      </w:r>
    </w:p>
    <w:p w14:paraId="2E3646AE" w14:textId="77777777" w:rsidR="003A14D5" w:rsidRPr="003A14D5" w:rsidRDefault="003A14D5" w:rsidP="00FB4249">
      <w:pPr>
        <w:shd w:val="clear" w:color="auto" w:fill="FFFFFF"/>
        <w:spacing w:line="325" w:lineRule="auto"/>
        <w:jc w:val="both"/>
        <w:rPr>
          <w:b/>
          <w:bCs/>
          <w:iCs/>
          <w:lang w:val="en-US"/>
        </w:rPr>
      </w:pPr>
      <w:r w:rsidRPr="003A14D5">
        <w:rPr>
          <w:b/>
          <w:bCs/>
          <w:iCs/>
          <w:lang w:val="en-US"/>
        </w:rPr>
        <w:lastRenderedPageBreak/>
        <w:t>2. Các Chất Đa Lượng Khác (Protein, Fat, Carbohydrate)</w:t>
      </w:r>
    </w:p>
    <w:p w14:paraId="73425BA6" w14:textId="77777777" w:rsidR="003A14D5" w:rsidRPr="003A14D5" w:rsidRDefault="003A14D5" w:rsidP="00FB4249">
      <w:pPr>
        <w:numPr>
          <w:ilvl w:val="0"/>
          <w:numId w:val="26"/>
        </w:numPr>
        <w:shd w:val="clear" w:color="auto" w:fill="FFFFFF"/>
        <w:spacing w:line="325" w:lineRule="auto"/>
        <w:jc w:val="both"/>
        <w:rPr>
          <w:iCs/>
          <w:lang w:val="en-US"/>
        </w:rPr>
      </w:pPr>
      <w:r w:rsidRPr="003A14D5">
        <w:rPr>
          <w:b/>
          <w:bCs/>
          <w:iCs/>
          <w:lang w:val="en-US"/>
        </w:rPr>
        <w:t>Phân bố hẹp:</w:t>
      </w:r>
      <w:r w:rsidRPr="003A14D5">
        <w:rPr>
          <w:iCs/>
          <w:lang w:val="en-US"/>
        </w:rPr>
        <w:t xml:space="preserve"> Các hộp của </w:t>
      </w:r>
      <w:r w:rsidRPr="003A14D5">
        <w:rPr>
          <w:b/>
          <w:bCs/>
          <w:iCs/>
          <w:lang w:val="en-US"/>
        </w:rPr>
        <w:t>Protein</w:t>
      </w:r>
      <w:r w:rsidRPr="003A14D5">
        <w:rPr>
          <w:iCs/>
          <w:lang w:val="en-US"/>
        </w:rPr>
        <w:t xml:space="preserve">, </w:t>
      </w:r>
      <w:r w:rsidRPr="003A14D5">
        <w:rPr>
          <w:b/>
          <w:bCs/>
          <w:iCs/>
          <w:lang w:val="en-US"/>
        </w:rPr>
        <w:t>Total lipid (fat)</w:t>
      </w:r>
      <w:r w:rsidRPr="003A14D5">
        <w:rPr>
          <w:iCs/>
          <w:lang w:val="en-US"/>
        </w:rPr>
        <w:t xml:space="preserve">, và </w:t>
      </w:r>
      <w:r w:rsidRPr="003A14D5">
        <w:rPr>
          <w:b/>
          <w:bCs/>
          <w:iCs/>
          <w:lang w:val="en-US"/>
        </w:rPr>
        <w:t>Carbohydrate</w:t>
      </w:r>
      <w:r w:rsidRPr="003A14D5">
        <w:rPr>
          <w:iCs/>
          <w:lang w:val="en-US"/>
        </w:rPr>
        <w:t xml:space="preserve"> đều </w:t>
      </w:r>
      <w:r w:rsidRPr="003A14D5">
        <w:rPr>
          <w:b/>
          <w:bCs/>
          <w:iCs/>
          <w:lang w:val="en-US"/>
        </w:rPr>
        <w:t>rất hẹp</w:t>
      </w:r>
      <w:r w:rsidRPr="003A14D5">
        <w:rPr>
          <w:iCs/>
          <w:lang w:val="en-US"/>
        </w:rPr>
        <w:t xml:space="preserve"> và tập trung sát trục Y (giá trị 0), cho thấy </w:t>
      </w:r>
      <w:r w:rsidRPr="003A14D5">
        <w:rPr>
          <w:b/>
          <w:bCs/>
          <w:iCs/>
          <w:lang w:val="en-US"/>
        </w:rPr>
        <w:t>độ phân tán rất thấp</w:t>
      </w:r>
      <w:r w:rsidRPr="003A14D5">
        <w:rPr>
          <w:iCs/>
          <w:lang w:val="en-US"/>
        </w:rPr>
        <w:t xml:space="preserve"> về mặt tuyệt đối so với Energy.</w:t>
      </w:r>
    </w:p>
    <w:p w14:paraId="53C2D25C" w14:textId="77777777" w:rsidR="003A14D5" w:rsidRPr="003A14D5" w:rsidRDefault="003A14D5" w:rsidP="00FB4249">
      <w:pPr>
        <w:numPr>
          <w:ilvl w:val="0"/>
          <w:numId w:val="26"/>
        </w:numPr>
        <w:shd w:val="clear" w:color="auto" w:fill="FFFFFF"/>
        <w:spacing w:line="325" w:lineRule="auto"/>
        <w:jc w:val="both"/>
        <w:rPr>
          <w:iCs/>
          <w:lang w:val="en-US"/>
        </w:rPr>
      </w:pPr>
      <w:r w:rsidRPr="003A14D5">
        <w:rPr>
          <w:b/>
          <w:bCs/>
          <w:iCs/>
          <w:lang w:val="en-US"/>
        </w:rPr>
        <w:t>Giá trị Trung vị thấp:</w:t>
      </w:r>
      <w:r w:rsidRPr="003A14D5">
        <w:rPr>
          <w:iCs/>
          <w:lang w:val="en-US"/>
        </w:rPr>
        <w:t xml:space="preserve"> Trung vị của các chất này đều rất gần 0, mặc dù đã thấy trong biểu đồ trước đó là Carbohydrate chiếm 52.8% theo khối lượng. Điều này ngụ ý rằng:</w:t>
      </w:r>
    </w:p>
    <w:p w14:paraId="740CF25A" w14:textId="77777777" w:rsidR="003A14D5" w:rsidRPr="003A14D5" w:rsidRDefault="003A14D5" w:rsidP="00FB4249">
      <w:pPr>
        <w:numPr>
          <w:ilvl w:val="1"/>
          <w:numId w:val="26"/>
        </w:numPr>
        <w:shd w:val="clear" w:color="auto" w:fill="FFFFFF"/>
        <w:spacing w:line="325" w:lineRule="auto"/>
        <w:jc w:val="both"/>
        <w:rPr>
          <w:iCs/>
          <w:lang w:val="en-US"/>
        </w:rPr>
      </w:pPr>
      <w:r w:rsidRPr="003A14D5">
        <w:rPr>
          <w:iCs/>
          <w:lang w:val="en-US"/>
        </w:rPr>
        <w:t xml:space="preserve">Hầu hết thực phẩm trong cơ sở dữ liệu, khi xét riêng lẻ, có lượng các chất này khá thấp (giá trị </w:t>
      </w:r>
      <w:r w:rsidRPr="003A14D5">
        <w:rPr>
          <w:b/>
          <w:bCs/>
          <w:iCs/>
          <w:lang w:val="en-US"/>
        </w:rPr>
        <w:t>0-100 g</w:t>
      </w:r>
      <w:r w:rsidRPr="003A14D5">
        <w:rPr>
          <w:iCs/>
          <w:lang w:val="en-US"/>
        </w:rPr>
        <w:t>).</w:t>
      </w:r>
    </w:p>
    <w:p w14:paraId="2FBA6C38" w14:textId="77777777" w:rsidR="003A14D5" w:rsidRPr="003A14D5" w:rsidRDefault="003A14D5" w:rsidP="00FB4249">
      <w:pPr>
        <w:numPr>
          <w:ilvl w:val="1"/>
          <w:numId w:val="26"/>
        </w:numPr>
        <w:shd w:val="clear" w:color="auto" w:fill="FFFFFF"/>
        <w:spacing w:line="325" w:lineRule="auto"/>
        <w:jc w:val="both"/>
        <w:rPr>
          <w:iCs/>
          <w:lang w:val="en-US"/>
        </w:rPr>
      </w:pPr>
      <w:r w:rsidRPr="003A14D5">
        <w:rPr>
          <w:iCs/>
          <w:lang w:val="en-US"/>
        </w:rPr>
        <w:t xml:space="preserve">Tuy nhiên, vẫn có các </w:t>
      </w:r>
      <w:r w:rsidRPr="003A14D5">
        <w:rPr>
          <w:b/>
          <w:bCs/>
          <w:iCs/>
          <w:lang w:val="en-US"/>
        </w:rPr>
        <w:t>giá trị ngoại lệ</w:t>
      </w:r>
      <w:r w:rsidRPr="003A14D5">
        <w:rPr>
          <w:iCs/>
          <w:lang w:val="en-US"/>
        </w:rPr>
        <w:t xml:space="preserve"> đáng kể kéo dài đến vài trăm gram cho mỗi chất, thể hiện sự tồn tại của các thực phẩm cô đặc (như bột protein, dầu, đường tinh luyện).</w:t>
      </w:r>
    </w:p>
    <w:p w14:paraId="1DD66E32" w14:textId="77777777" w:rsidR="003A14D5" w:rsidRPr="003A14D5" w:rsidRDefault="003A14D5" w:rsidP="00FB4249">
      <w:pPr>
        <w:shd w:val="clear" w:color="auto" w:fill="FFFFFF"/>
        <w:spacing w:line="325" w:lineRule="auto"/>
        <w:jc w:val="both"/>
        <w:rPr>
          <w:b/>
          <w:bCs/>
          <w:iCs/>
          <w:lang w:val="en-US"/>
        </w:rPr>
      </w:pPr>
      <w:r w:rsidRPr="003A14D5">
        <w:rPr>
          <w:b/>
          <w:bCs/>
          <w:iCs/>
          <w:lang w:val="en-US"/>
        </w:rPr>
        <w:t>3. Fiber và Sugars</w:t>
      </w:r>
    </w:p>
    <w:p w14:paraId="464E4370" w14:textId="77777777" w:rsidR="003A14D5" w:rsidRPr="003A14D5" w:rsidRDefault="003A14D5" w:rsidP="00FB4249">
      <w:pPr>
        <w:numPr>
          <w:ilvl w:val="0"/>
          <w:numId w:val="27"/>
        </w:numPr>
        <w:shd w:val="clear" w:color="auto" w:fill="FFFFFF"/>
        <w:spacing w:line="325" w:lineRule="auto"/>
        <w:jc w:val="both"/>
        <w:rPr>
          <w:iCs/>
          <w:lang w:val="en-US"/>
        </w:rPr>
      </w:pPr>
      <w:r w:rsidRPr="003A14D5">
        <w:rPr>
          <w:b/>
          <w:bCs/>
          <w:iCs/>
          <w:lang w:val="en-US"/>
        </w:rPr>
        <w:t>Phân bố cực hẹp:</w:t>
      </w:r>
      <w:r w:rsidRPr="003A14D5">
        <w:rPr>
          <w:iCs/>
          <w:lang w:val="en-US"/>
        </w:rPr>
        <w:t xml:space="preserve"> Các hộp của </w:t>
      </w:r>
      <w:r w:rsidRPr="003A14D5">
        <w:rPr>
          <w:b/>
          <w:bCs/>
          <w:iCs/>
          <w:lang w:val="en-US"/>
        </w:rPr>
        <w:t>Fiber</w:t>
      </w:r>
      <w:r w:rsidRPr="003A14D5">
        <w:rPr>
          <w:iCs/>
          <w:lang w:val="en-US"/>
        </w:rPr>
        <w:t xml:space="preserve"> và </w:t>
      </w:r>
      <w:r w:rsidRPr="003A14D5">
        <w:rPr>
          <w:b/>
          <w:bCs/>
          <w:iCs/>
          <w:lang w:val="en-US"/>
        </w:rPr>
        <w:t>Sugars</w:t>
      </w:r>
      <w:r w:rsidRPr="003A14D5">
        <w:rPr>
          <w:iCs/>
          <w:lang w:val="en-US"/>
        </w:rPr>
        <w:t xml:space="preserve"> thậm chí còn hẹp hơn và sát trục Y hơn nữa.</w:t>
      </w:r>
    </w:p>
    <w:p w14:paraId="53DD3613" w14:textId="2C1B8A6B" w:rsidR="003A14D5" w:rsidRPr="003A14D5" w:rsidRDefault="003A14D5" w:rsidP="00FB4249">
      <w:pPr>
        <w:numPr>
          <w:ilvl w:val="0"/>
          <w:numId w:val="27"/>
        </w:numPr>
        <w:shd w:val="clear" w:color="auto" w:fill="FFFFFF"/>
        <w:spacing w:line="325" w:lineRule="auto"/>
        <w:jc w:val="both"/>
        <w:rPr>
          <w:iCs/>
          <w:lang w:val="en-US"/>
        </w:rPr>
      </w:pPr>
      <w:r w:rsidRPr="003A14D5">
        <w:rPr>
          <w:iCs/>
          <w:lang w:val="en-US"/>
        </w:rPr>
        <w:t>Điều này khẳng định rằng hầu hết thực phẩm có lượng chất xơ và đường thấp, với một số ngoại lệ là các thực phẩm cực kỳ giàu đường hoặc chất xơ.</w:t>
      </w:r>
    </w:p>
    <w:p w14:paraId="68705D07" w14:textId="77777777" w:rsidR="003A14D5" w:rsidRPr="003A14D5" w:rsidRDefault="003A14D5" w:rsidP="00FB4249">
      <w:pPr>
        <w:shd w:val="clear" w:color="auto" w:fill="FFFFFF"/>
        <w:spacing w:line="325" w:lineRule="auto"/>
        <w:jc w:val="both"/>
        <w:rPr>
          <w:b/>
          <w:bCs/>
          <w:iCs/>
          <w:lang w:val="en-US"/>
        </w:rPr>
      </w:pPr>
      <w:r w:rsidRPr="003A14D5">
        <w:rPr>
          <w:b/>
          <w:bCs/>
          <w:iCs/>
          <w:lang w:val="en-US"/>
        </w:rPr>
        <w:t>Kết Luận Chung</w:t>
      </w:r>
    </w:p>
    <w:p w14:paraId="39ADC57D" w14:textId="77777777" w:rsidR="003A14D5" w:rsidRDefault="003A14D5" w:rsidP="00FB4249">
      <w:pPr>
        <w:shd w:val="clear" w:color="auto" w:fill="FFFFFF"/>
        <w:spacing w:line="325" w:lineRule="auto"/>
        <w:jc w:val="both"/>
        <w:rPr>
          <w:iCs/>
          <w:lang w:val="en-US"/>
        </w:rPr>
      </w:pPr>
      <w:r w:rsidRPr="003A14D5">
        <w:rPr>
          <w:iCs/>
          <w:lang w:val="en-US"/>
        </w:rPr>
        <w:t xml:space="preserve">Biểu đồ này nhấn mạnh rằng </w:t>
      </w:r>
      <w:r w:rsidRPr="003A14D5">
        <w:rPr>
          <w:b/>
          <w:bCs/>
          <w:iCs/>
          <w:lang w:val="en-US"/>
        </w:rPr>
        <w:t>Energy (Calories)</w:t>
      </w:r>
      <w:r w:rsidRPr="003A14D5">
        <w:rPr>
          <w:iCs/>
          <w:lang w:val="en-US"/>
        </w:rPr>
        <w:t xml:space="preserve"> là chỉ số dinh dưỡng có </w:t>
      </w:r>
      <w:r w:rsidRPr="003A14D5">
        <w:rPr>
          <w:b/>
          <w:bCs/>
          <w:iCs/>
          <w:lang w:val="en-US"/>
        </w:rPr>
        <w:t>độ phân tán và phạm vi giá trị lớn nhất</w:t>
      </w:r>
      <w:r w:rsidRPr="003A14D5">
        <w:rPr>
          <w:iCs/>
          <w:lang w:val="en-US"/>
        </w:rPr>
        <w:t xml:space="preserve"> trong cơ sở dữ liệu, vượt xa các chất dinh dưỡng đa lượng khác về mặt giá trị tuyệt đối. Mặc dù các chất dinh dưỡng đa lượng khác có tỷ lệ % đáng kể theo khối lượng (như biểu đồ tròn đã phân tích), giá trị thực của chúng trên mỗi mục thực phẩm riêng lẻ lại có xu hướng tập trung ở mức thấp.</w:t>
      </w:r>
    </w:p>
    <w:p w14:paraId="0FA15835" w14:textId="0BF19744" w:rsidR="00C52469" w:rsidRDefault="00C52469" w:rsidP="00FB4249">
      <w:pPr>
        <w:shd w:val="clear" w:color="auto" w:fill="FFFFFF"/>
        <w:spacing w:line="325" w:lineRule="auto"/>
        <w:jc w:val="both"/>
        <w:rPr>
          <w:iCs/>
          <w:lang w:val="en-US"/>
        </w:rPr>
      </w:pPr>
    </w:p>
    <w:p w14:paraId="4038C46F" w14:textId="3FC4633A" w:rsidR="00C52469" w:rsidRPr="003A14D5" w:rsidRDefault="00C52469" w:rsidP="00FB4249">
      <w:pPr>
        <w:shd w:val="clear" w:color="auto" w:fill="FFFFFF"/>
        <w:spacing w:line="325" w:lineRule="auto"/>
        <w:jc w:val="both"/>
        <w:rPr>
          <w:iCs/>
          <w:lang w:val="en-US"/>
        </w:rPr>
      </w:pPr>
    </w:p>
    <w:p w14:paraId="610A287B" w14:textId="77777777" w:rsidR="008B1690" w:rsidRPr="003A14D5" w:rsidRDefault="008B1690" w:rsidP="00FB4249">
      <w:pPr>
        <w:shd w:val="clear" w:color="auto" w:fill="FFFFFF"/>
        <w:spacing w:line="325" w:lineRule="auto"/>
        <w:jc w:val="both"/>
        <w:rPr>
          <w:i/>
          <w:sz w:val="28"/>
          <w:szCs w:val="28"/>
        </w:rPr>
      </w:pPr>
    </w:p>
    <w:p w14:paraId="5DBFE906" w14:textId="77777777" w:rsidR="008B1690" w:rsidRPr="003A14D5" w:rsidRDefault="008B1690" w:rsidP="00FB4249">
      <w:pPr>
        <w:jc w:val="both"/>
      </w:pPr>
    </w:p>
    <w:p w14:paraId="265B6C10" w14:textId="77777777" w:rsidR="008B1690" w:rsidRPr="003A14D5" w:rsidRDefault="008B1690" w:rsidP="00FB4249">
      <w:pPr>
        <w:jc w:val="both"/>
      </w:pPr>
    </w:p>
    <w:p w14:paraId="30493762" w14:textId="563D9224" w:rsidR="008B1690" w:rsidRPr="003A14D5" w:rsidRDefault="00000000" w:rsidP="00FB4249">
      <w:pPr>
        <w:spacing w:line="360" w:lineRule="auto"/>
        <w:ind w:firstLine="720"/>
        <w:jc w:val="both"/>
      </w:pPr>
      <w:r w:rsidRPr="003A14D5">
        <w:br w:type="page"/>
      </w:r>
    </w:p>
    <w:p w14:paraId="03DE6E1E" w14:textId="77777777" w:rsidR="008B1690" w:rsidRPr="003A14D5" w:rsidRDefault="00000000" w:rsidP="00FB4249">
      <w:pPr>
        <w:pStyle w:val="Heading1"/>
        <w:spacing w:before="120" w:line="360" w:lineRule="auto"/>
        <w:jc w:val="both"/>
        <w:rPr>
          <w:rFonts w:ascii="Times New Roman" w:eastAsia="Times New Roman" w:hAnsi="Times New Roman" w:cs="Times New Roman"/>
          <w:color w:val="000000"/>
          <w:sz w:val="34"/>
          <w:szCs w:val="34"/>
        </w:rPr>
      </w:pPr>
      <w:bookmarkStart w:id="71" w:name="_heading=h.bd6z3290hgfj" w:colFirst="0" w:colLast="0"/>
      <w:bookmarkStart w:id="72" w:name="_Toc8805"/>
      <w:bookmarkStart w:id="73" w:name="_Toc212409644"/>
      <w:bookmarkEnd w:id="71"/>
      <w:r w:rsidRPr="003A14D5">
        <w:rPr>
          <w:rFonts w:ascii="Times New Roman" w:eastAsia="Times New Roman" w:hAnsi="Times New Roman" w:cs="Times New Roman"/>
          <w:color w:val="000000"/>
          <w:sz w:val="34"/>
          <w:szCs w:val="34"/>
        </w:rPr>
        <w:lastRenderedPageBreak/>
        <w:t>TÀI LIỆU THAM KHẢO</w:t>
      </w:r>
      <w:bookmarkEnd w:id="72"/>
      <w:bookmarkEnd w:id="73"/>
    </w:p>
    <w:p w14:paraId="07331B44" w14:textId="7D61B366" w:rsidR="008B1690" w:rsidRPr="00C52469" w:rsidRDefault="00000000" w:rsidP="00FB4249">
      <w:pPr>
        <w:jc w:val="both"/>
        <w:rPr>
          <w:lang w:val="en-US"/>
        </w:rPr>
      </w:pPr>
      <w:r w:rsidRPr="003A14D5">
        <w:t xml:space="preserve">[1] </w:t>
      </w:r>
      <w:r w:rsidR="00C52469" w:rsidRPr="00C52469">
        <w:t>https://fdc.nal.usda.gov/</w:t>
      </w:r>
    </w:p>
    <w:p w14:paraId="4EA9B32E" w14:textId="77777777" w:rsidR="008B1690" w:rsidRPr="003A14D5" w:rsidRDefault="008B1690" w:rsidP="00FB4249">
      <w:pPr>
        <w:jc w:val="both"/>
      </w:pPr>
    </w:p>
    <w:p w14:paraId="5F4BBD62" w14:textId="77777777" w:rsidR="008B1690" w:rsidRPr="003A14D5" w:rsidRDefault="008B1690" w:rsidP="00FB4249">
      <w:pPr>
        <w:tabs>
          <w:tab w:val="left" w:pos="454"/>
        </w:tabs>
        <w:spacing w:line="360" w:lineRule="auto"/>
        <w:jc w:val="both"/>
        <w:rPr>
          <w:sz w:val="28"/>
          <w:szCs w:val="28"/>
        </w:rPr>
      </w:pPr>
    </w:p>
    <w:p w14:paraId="77AD31FD" w14:textId="77777777" w:rsidR="008B1690" w:rsidRPr="003A14D5" w:rsidRDefault="008B1690" w:rsidP="00FB4249">
      <w:pPr>
        <w:tabs>
          <w:tab w:val="left" w:pos="454"/>
        </w:tabs>
        <w:spacing w:line="360" w:lineRule="auto"/>
        <w:jc w:val="both"/>
        <w:rPr>
          <w:sz w:val="28"/>
          <w:szCs w:val="28"/>
        </w:rPr>
      </w:pPr>
    </w:p>
    <w:p w14:paraId="4A63AB80" w14:textId="77777777" w:rsidR="008B1690" w:rsidRPr="003A14D5" w:rsidRDefault="008B1690" w:rsidP="00FB4249">
      <w:pPr>
        <w:tabs>
          <w:tab w:val="left" w:pos="454"/>
        </w:tabs>
        <w:spacing w:line="360" w:lineRule="auto"/>
        <w:jc w:val="both"/>
        <w:rPr>
          <w:sz w:val="28"/>
          <w:szCs w:val="28"/>
        </w:rPr>
      </w:pPr>
    </w:p>
    <w:p w14:paraId="6CB71940" w14:textId="77777777" w:rsidR="008B1690" w:rsidRPr="003A14D5" w:rsidRDefault="008B1690" w:rsidP="00FB4249">
      <w:pPr>
        <w:tabs>
          <w:tab w:val="left" w:pos="454"/>
        </w:tabs>
        <w:spacing w:line="360" w:lineRule="auto"/>
        <w:jc w:val="both"/>
        <w:rPr>
          <w:sz w:val="28"/>
          <w:szCs w:val="28"/>
        </w:rPr>
      </w:pPr>
    </w:p>
    <w:p w14:paraId="47509E97" w14:textId="77777777" w:rsidR="008B1690" w:rsidRPr="003A14D5" w:rsidRDefault="008B1690" w:rsidP="00FB4249">
      <w:pPr>
        <w:tabs>
          <w:tab w:val="left" w:pos="454"/>
        </w:tabs>
        <w:spacing w:line="360" w:lineRule="auto"/>
        <w:jc w:val="both"/>
        <w:rPr>
          <w:sz w:val="28"/>
          <w:szCs w:val="28"/>
        </w:rPr>
      </w:pPr>
    </w:p>
    <w:p w14:paraId="7AE0E7E2" w14:textId="77777777" w:rsidR="008B1690" w:rsidRPr="003A14D5" w:rsidRDefault="008B1690" w:rsidP="00FB4249">
      <w:pPr>
        <w:tabs>
          <w:tab w:val="left" w:pos="454"/>
        </w:tabs>
        <w:spacing w:line="360" w:lineRule="auto"/>
        <w:jc w:val="both"/>
        <w:rPr>
          <w:sz w:val="28"/>
          <w:szCs w:val="28"/>
        </w:rPr>
      </w:pPr>
    </w:p>
    <w:p w14:paraId="212CD1EC" w14:textId="77777777" w:rsidR="008B1690" w:rsidRPr="003A14D5" w:rsidRDefault="008B1690" w:rsidP="00FB4249">
      <w:pPr>
        <w:tabs>
          <w:tab w:val="left" w:pos="454"/>
        </w:tabs>
        <w:spacing w:line="360" w:lineRule="auto"/>
        <w:jc w:val="both"/>
        <w:rPr>
          <w:sz w:val="28"/>
          <w:szCs w:val="28"/>
        </w:rPr>
      </w:pPr>
    </w:p>
    <w:p w14:paraId="4F7E1849" w14:textId="77777777" w:rsidR="008B1690" w:rsidRPr="003A14D5" w:rsidRDefault="008B1690" w:rsidP="00FB4249">
      <w:pPr>
        <w:tabs>
          <w:tab w:val="left" w:pos="454"/>
        </w:tabs>
        <w:spacing w:line="360" w:lineRule="auto"/>
        <w:jc w:val="both"/>
        <w:rPr>
          <w:sz w:val="28"/>
          <w:szCs w:val="28"/>
        </w:rPr>
      </w:pPr>
    </w:p>
    <w:p w14:paraId="33768249" w14:textId="77777777" w:rsidR="008B1690" w:rsidRPr="003A14D5" w:rsidRDefault="008B1690" w:rsidP="00FB4249">
      <w:pPr>
        <w:tabs>
          <w:tab w:val="left" w:pos="454"/>
        </w:tabs>
        <w:spacing w:line="360" w:lineRule="auto"/>
        <w:jc w:val="both"/>
        <w:rPr>
          <w:sz w:val="28"/>
          <w:szCs w:val="28"/>
        </w:rPr>
      </w:pPr>
    </w:p>
    <w:p w14:paraId="6470F539" w14:textId="77777777" w:rsidR="008B1690" w:rsidRPr="003A14D5" w:rsidRDefault="008B1690" w:rsidP="00FB4249">
      <w:pPr>
        <w:tabs>
          <w:tab w:val="left" w:pos="454"/>
        </w:tabs>
        <w:spacing w:line="360" w:lineRule="auto"/>
        <w:jc w:val="both"/>
        <w:rPr>
          <w:sz w:val="28"/>
          <w:szCs w:val="28"/>
        </w:rPr>
      </w:pPr>
    </w:p>
    <w:sectPr w:rsidR="008B1690" w:rsidRPr="003A14D5">
      <w:headerReference w:type="default" r:id="rId24"/>
      <w:footerReference w:type="default" r:id="rId25"/>
      <w:pgSz w:w="11907" w:h="16840"/>
      <w:pgMar w:top="1418" w:right="1134" w:bottom="1418" w:left="1701" w:header="1020" w:footer="68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E5133" w14:textId="77777777" w:rsidR="00E85ACF" w:rsidRDefault="00E85ACF">
      <w:r>
        <w:separator/>
      </w:r>
    </w:p>
  </w:endnote>
  <w:endnote w:type="continuationSeparator" w:id="0">
    <w:p w14:paraId="18E2714C" w14:textId="77777777" w:rsidR="00E85ACF" w:rsidRDefault="00E85A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E1DF5" w14:textId="4802865D" w:rsidR="00D52B5D" w:rsidRDefault="00D52B5D">
    <w:pPr>
      <w:pStyle w:val="Footer"/>
    </w:pPr>
    <w:r>
      <w:rPr>
        <w:noProof/>
      </w:rPr>
      <mc:AlternateContent>
        <mc:Choice Requires="wps">
          <w:drawing>
            <wp:anchor distT="0" distB="0" distL="0" distR="0" simplePos="0" relativeHeight="251659264" behindDoc="0" locked="0" layoutInCell="1" allowOverlap="1" wp14:anchorId="23E974DB" wp14:editId="708C1E0C">
              <wp:simplePos x="635" y="635"/>
              <wp:positionH relativeFrom="page">
                <wp:align>center</wp:align>
              </wp:positionH>
              <wp:positionV relativeFrom="page">
                <wp:align>bottom</wp:align>
              </wp:positionV>
              <wp:extent cx="424180" cy="336550"/>
              <wp:effectExtent l="0" t="0" r="13970" b="0"/>
              <wp:wrapNone/>
              <wp:docPr id="1920202642"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24180" cy="336550"/>
                      </a:xfrm>
                      <a:prstGeom prst="rect">
                        <a:avLst/>
                      </a:prstGeom>
                      <a:noFill/>
                      <a:ln>
                        <a:noFill/>
                      </a:ln>
                    </wps:spPr>
                    <wps:txbx>
                      <w:txbxContent>
                        <w:p w14:paraId="0E09FA3A" w14:textId="2FD137AC" w:rsidR="00D52B5D" w:rsidRPr="00D52B5D" w:rsidRDefault="00D52B5D" w:rsidP="00D52B5D">
                          <w:pPr>
                            <w:rPr>
                              <w:rFonts w:ascii="Arial" w:eastAsia="Arial" w:hAnsi="Arial" w:cs="Arial"/>
                              <w:noProof/>
                              <w:color w:val="000000"/>
                              <w:sz w:val="20"/>
                              <w:szCs w:val="20"/>
                            </w:rPr>
                          </w:pPr>
                          <w:r w:rsidRPr="00D52B5D">
                            <w:rPr>
                              <w:rFonts w:ascii="Arial" w:eastAsia="Arial" w:hAnsi="Arial" w:cs="Arial"/>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3E974DB" id="_x0000_t202" coordsize="21600,21600" o:spt="202" path="m,l,21600r21600,l21600,xe">
              <v:stroke joinstyle="miter"/>
              <v:path gradientshapeok="t" o:connecttype="rect"/>
            </v:shapetype>
            <v:shape id="Text Box 2" o:spid="_x0000_s1099" type="#_x0000_t202" alt="Internal" style="position:absolute;margin-left:0;margin-top:0;width:33.4pt;height:26.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" filled="f" stroked="f">
              <v:fill o:detectmouseclick="t"/>
              <v:textbox style="mso-fit-shape-to-text:t" inset="0,0,0,15pt">
                <w:txbxContent>
                  <w:p w14:paraId="0E09FA3A" w14:textId="2FD137AC" w:rsidR="00D52B5D" w:rsidRPr="00D52B5D" w:rsidRDefault="00D52B5D" w:rsidP="00D52B5D">
                    <w:pPr>
                      <w:rPr>
                        <w:rFonts w:ascii="Arial" w:eastAsia="Arial" w:hAnsi="Arial" w:cs="Arial"/>
                        <w:noProof/>
                        <w:color w:val="000000"/>
                        <w:sz w:val="20"/>
                        <w:szCs w:val="20"/>
                      </w:rPr>
                    </w:pPr>
                    <w:r w:rsidRPr="00D52B5D">
                      <w:rPr>
                        <w:rFonts w:ascii="Arial" w:eastAsia="Arial" w:hAnsi="Arial" w:cs="Arial"/>
                        <w:noProof/>
                        <w:color w:val="000000"/>
                        <w:sz w:val="20"/>
                        <w:szCs w:val="20"/>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DCAD5" w14:textId="53A0B3E2" w:rsidR="00D52B5D" w:rsidRDefault="00D52B5D">
    <w:pPr>
      <w:pStyle w:val="Footer"/>
    </w:pPr>
    <w:r>
      <w:rPr>
        <w:noProof/>
      </w:rPr>
      <mc:AlternateContent>
        <mc:Choice Requires="wps">
          <w:drawing>
            <wp:anchor distT="0" distB="0" distL="0" distR="0" simplePos="0" relativeHeight="251660288" behindDoc="0" locked="0" layoutInCell="1" allowOverlap="1" wp14:anchorId="5721D0D9" wp14:editId="67624EAB">
              <wp:simplePos x="635" y="635"/>
              <wp:positionH relativeFrom="page">
                <wp:align>center</wp:align>
              </wp:positionH>
              <wp:positionV relativeFrom="page">
                <wp:align>bottom</wp:align>
              </wp:positionV>
              <wp:extent cx="424180" cy="336550"/>
              <wp:effectExtent l="0" t="0" r="13970" b="0"/>
              <wp:wrapNone/>
              <wp:docPr id="753350649"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24180" cy="336550"/>
                      </a:xfrm>
                      <a:prstGeom prst="rect">
                        <a:avLst/>
                      </a:prstGeom>
                      <a:noFill/>
                      <a:ln>
                        <a:noFill/>
                      </a:ln>
                    </wps:spPr>
                    <wps:txbx>
                      <w:txbxContent>
                        <w:p w14:paraId="27E41EC5" w14:textId="757D39A4" w:rsidR="00D52B5D" w:rsidRPr="00D52B5D" w:rsidRDefault="00D52B5D" w:rsidP="00D52B5D">
                          <w:pPr>
                            <w:rPr>
                              <w:rFonts w:ascii="Arial" w:eastAsia="Arial" w:hAnsi="Arial" w:cs="Arial"/>
                              <w:noProof/>
                              <w:color w:val="000000"/>
                              <w:sz w:val="20"/>
                              <w:szCs w:val="20"/>
                            </w:rPr>
                          </w:pPr>
                          <w:r w:rsidRPr="00D52B5D">
                            <w:rPr>
                              <w:rFonts w:ascii="Arial" w:eastAsia="Arial" w:hAnsi="Arial" w:cs="Arial"/>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721D0D9" id="_x0000_t202" coordsize="21600,21600" o:spt="202" path="m,l,21600r21600,l21600,xe">
              <v:stroke joinstyle="miter"/>
              <v:path gradientshapeok="t" o:connecttype="rect"/>
            </v:shapetype>
            <v:shape id="Text Box 3" o:spid="_x0000_s1100" type="#_x0000_t202" alt="Internal" style="position:absolute;margin-left:0;margin-top:0;width:33.4pt;height:26.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" filled="f" stroked="f">
              <v:fill o:detectmouseclick="t"/>
              <v:textbox style="mso-fit-shape-to-text:t" inset="0,0,0,15pt">
                <w:txbxContent>
                  <w:p w14:paraId="27E41EC5" w14:textId="757D39A4" w:rsidR="00D52B5D" w:rsidRPr="00D52B5D" w:rsidRDefault="00D52B5D" w:rsidP="00D52B5D">
                    <w:pPr>
                      <w:rPr>
                        <w:rFonts w:ascii="Arial" w:eastAsia="Arial" w:hAnsi="Arial" w:cs="Arial"/>
                        <w:noProof/>
                        <w:color w:val="000000"/>
                        <w:sz w:val="20"/>
                        <w:szCs w:val="20"/>
                      </w:rPr>
                    </w:pPr>
                    <w:r w:rsidRPr="00D52B5D">
                      <w:rPr>
                        <w:rFonts w:ascii="Arial" w:eastAsia="Arial" w:hAnsi="Arial" w:cs="Arial"/>
                        <w:noProof/>
                        <w:color w:val="000000"/>
                        <w:sz w:val="20"/>
                        <w:szCs w:val="20"/>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14531" w14:textId="0D1A4BCF" w:rsidR="00D52B5D" w:rsidRDefault="00D52B5D">
    <w:pPr>
      <w:pStyle w:val="Footer"/>
    </w:pPr>
    <w:r>
      <w:rPr>
        <w:noProof/>
      </w:rPr>
      <mc:AlternateContent>
        <mc:Choice Requires="wps">
          <w:drawing>
            <wp:anchor distT="0" distB="0" distL="0" distR="0" simplePos="0" relativeHeight="251658240" behindDoc="0" locked="0" layoutInCell="1" allowOverlap="1" wp14:anchorId="44DB0217" wp14:editId="76256BA5">
              <wp:simplePos x="635" y="635"/>
              <wp:positionH relativeFrom="page">
                <wp:align>center</wp:align>
              </wp:positionH>
              <wp:positionV relativeFrom="page">
                <wp:align>bottom</wp:align>
              </wp:positionV>
              <wp:extent cx="424180" cy="336550"/>
              <wp:effectExtent l="0" t="0" r="13970" b="0"/>
              <wp:wrapNone/>
              <wp:docPr id="1554425731"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24180" cy="336550"/>
                      </a:xfrm>
                      <a:prstGeom prst="rect">
                        <a:avLst/>
                      </a:prstGeom>
                      <a:noFill/>
                      <a:ln>
                        <a:noFill/>
                      </a:ln>
                    </wps:spPr>
                    <wps:txbx>
                      <w:txbxContent>
                        <w:p w14:paraId="49F9C62A" w14:textId="0E340E3B" w:rsidR="00D52B5D" w:rsidRPr="00D52B5D" w:rsidRDefault="00D52B5D" w:rsidP="00D52B5D">
                          <w:pPr>
                            <w:rPr>
                              <w:rFonts w:ascii="Arial" w:eastAsia="Arial" w:hAnsi="Arial" w:cs="Arial"/>
                              <w:noProof/>
                              <w:color w:val="000000"/>
                              <w:sz w:val="20"/>
                              <w:szCs w:val="20"/>
                            </w:rPr>
                          </w:pPr>
                          <w:r w:rsidRPr="00D52B5D">
                            <w:rPr>
                              <w:rFonts w:ascii="Arial" w:eastAsia="Arial" w:hAnsi="Arial" w:cs="Arial"/>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4DB0217" id="_x0000_t202" coordsize="21600,21600" o:spt="202" path="m,l,21600r21600,l21600,xe">
              <v:stroke joinstyle="miter"/>
              <v:path gradientshapeok="t" o:connecttype="rect"/>
            </v:shapetype>
            <v:shape id="Text Box 1" o:spid="_x0000_s1101" type="#_x0000_t202" alt="Internal" style="position:absolute;margin-left:0;margin-top:0;width:33.4pt;height:26.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" filled="f" stroked="f">
              <v:fill o:detectmouseclick="t"/>
              <v:textbox style="mso-fit-shape-to-text:t" inset="0,0,0,15pt">
                <w:txbxContent>
                  <w:p w14:paraId="49F9C62A" w14:textId="0E340E3B" w:rsidR="00D52B5D" w:rsidRPr="00D52B5D" w:rsidRDefault="00D52B5D" w:rsidP="00D52B5D">
                    <w:pPr>
                      <w:rPr>
                        <w:rFonts w:ascii="Arial" w:eastAsia="Arial" w:hAnsi="Arial" w:cs="Arial"/>
                        <w:noProof/>
                        <w:color w:val="000000"/>
                        <w:sz w:val="20"/>
                        <w:szCs w:val="20"/>
                      </w:rPr>
                    </w:pPr>
                    <w:r w:rsidRPr="00D52B5D">
                      <w:rPr>
                        <w:rFonts w:ascii="Arial" w:eastAsia="Arial" w:hAnsi="Arial" w:cs="Arial"/>
                        <w:noProof/>
                        <w:color w:val="000000"/>
                        <w:sz w:val="20"/>
                        <w:szCs w:val="20"/>
                      </w:rPr>
                      <w:t>Internal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0BA4C" w14:textId="2433D082" w:rsidR="008B1690" w:rsidRDefault="00D52B5D">
    <w:pPr>
      <w:tabs>
        <w:tab w:val="center" w:pos="4680"/>
        <w:tab w:val="right" w:pos="9360"/>
      </w:tabs>
      <w:jc w:val="right"/>
      <w:rPr>
        <w:color w:val="000000"/>
      </w:rPr>
    </w:pPr>
    <w:r>
      <w:rPr>
        <w:noProof/>
        <w:color w:val="000000"/>
      </w:rPr>
      <mc:AlternateContent>
        <mc:Choice Requires="wps">
          <w:drawing>
            <wp:anchor distT="0" distB="0" distL="0" distR="0" simplePos="0" relativeHeight="251661312" behindDoc="0" locked="0" layoutInCell="1" allowOverlap="1" wp14:anchorId="72D2DF25" wp14:editId="15951308">
              <wp:simplePos x="1079500" y="9880600"/>
              <wp:positionH relativeFrom="page">
                <wp:align>center</wp:align>
              </wp:positionH>
              <wp:positionV relativeFrom="page">
                <wp:align>bottom</wp:align>
              </wp:positionV>
              <wp:extent cx="424180" cy="336550"/>
              <wp:effectExtent l="0" t="0" r="13970" b="0"/>
              <wp:wrapNone/>
              <wp:docPr id="723917145" name="Text Box 4"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24180" cy="336550"/>
                      </a:xfrm>
                      <a:prstGeom prst="rect">
                        <a:avLst/>
                      </a:prstGeom>
                      <a:noFill/>
                      <a:ln>
                        <a:noFill/>
                      </a:ln>
                    </wps:spPr>
                    <wps:txbx>
                      <w:txbxContent>
                        <w:p w14:paraId="6BBA1CC8" w14:textId="5DEF1C51" w:rsidR="00D52B5D" w:rsidRPr="00D52B5D" w:rsidRDefault="00D52B5D" w:rsidP="00D52B5D">
                          <w:pPr>
                            <w:rPr>
                              <w:rFonts w:ascii="Arial" w:eastAsia="Arial" w:hAnsi="Arial" w:cs="Arial"/>
                              <w:noProof/>
                              <w:color w:val="000000"/>
                              <w:sz w:val="20"/>
                              <w:szCs w:val="20"/>
                            </w:rPr>
                          </w:pPr>
                          <w:r w:rsidRPr="00D52B5D">
                            <w:rPr>
                              <w:rFonts w:ascii="Arial" w:eastAsia="Arial" w:hAnsi="Arial" w:cs="Arial"/>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2D2DF25" id="_x0000_t202" coordsize="21600,21600" o:spt="202" path="m,l,21600r21600,l21600,xe">
              <v:stroke joinstyle="miter"/>
              <v:path gradientshapeok="t" o:connecttype="rect"/>
            </v:shapetype>
            <v:shape id="Text Box 4" o:spid="_x0000_s1102" type="#_x0000_t202" alt="Internal" style="position:absolute;left:0;text-align:left;margin-left:0;margin-top:0;width:33.4pt;height:26.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" filled="f" stroked="f">
              <v:fill o:detectmouseclick="t"/>
              <v:textbox style="mso-fit-shape-to-text:t" inset="0,0,0,15pt">
                <w:txbxContent>
                  <w:p w14:paraId="6BBA1CC8" w14:textId="5DEF1C51" w:rsidR="00D52B5D" w:rsidRPr="00D52B5D" w:rsidRDefault="00D52B5D" w:rsidP="00D52B5D">
                    <w:pPr>
                      <w:rPr>
                        <w:rFonts w:ascii="Arial" w:eastAsia="Arial" w:hAnsi="Arial" w:cs="Arial"/>
                        <w:noProof/>
                        <w:color w:val="000000"/>
                        <w:sz w:val="20"/>
                        <w:szCs w:val="20"/>
                      </w:rPr>
                    </w:pPr>
                    <w:r w:rsidRPr="00D52B5D">
                      <w:rPr>
                        <w:rFonts w:ascii="Arial" w:eastAsia="Arial" w:hAnsi="Arial" w:cs="Arial"/>
                        <w:noProof/>
                        <w:color w:val="000000"/>
                        <w:sz w:val="20"/>
                        <w:szCs w:val="20"/>
                      </w:rPr>
                      <w:t>Internal</w:t>
                    </w:r>
                  </w:p>
                </w:txbxContent>
              </v:textbox>
              <w10:wrap anchorx="page" anchory="page"/>
            </v:shape>
          </w:pict>
        </mc:Fallback>
      </mc:AlternateContent>
    </w:r>
    <w:r w:rsidR="00000000">
      <w:rPr>
        <w:color w:val="000000"/>
      </w:rPr>
      <w:fldChar w:fldCharType="begin"/>
    </w:r>
    <w:r w:rsidR="00000000">
      <w:rPr>
        <w:color w:val="000000"/>
      </w:rPr>
      <w:instrText>PAGE</w:instrText>
    </w:r>
    <w:r w:rsidR="00000000">
      <w:rPr>
        <w:color w:val="000000"/>
      </w:rPr>
      <w:fldChar w:fldCharType="separate"/>
    </w:r>
    <w:r w:rsidR="002C30A8">
      <w:rPr>
        <w:noProof/>
        <w:color w:val="000000"/>
      </w:rPr>
      <w:t>1</w:t>
    </w:r>
    <w:r w:rsidR="00000000">
      <w:rPr>
        <w:color w:val="000000"/>
      </w:rPr>
      <w:fldChar w:fldCharType="end"/>
    </w:r>
  </w:p>
  <w:p w14:paraId="71A7AB8E" w14:textId="77777777" w:rsidR="008B1690" w:rsidRDefault="008B1690">
    <w:pP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FB60E" w14:textId="77777777" w:rsidR="00E85ACF" w:rsidRDefault="00E85ACF">
      <w:r>
        <w:separator/>
      </w:r>
    </w:p>
  </w:footnote>
  <w:footnote w:type="continuationSeparator" w:id="0">
    <w:p w14:paraId="11FF3369" w14:textId="77777777" w:rsidR="00E85ACF" w:rsidRDefault="00E85A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9FE68" w14:textId="77777777" w:rsidR="008B1690" w:rsidRDefault="008B1690">
    <w:pP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E306ED"/>
    <w:multiLevelType w:val="multilevel"/>
    <w:tmpl w:val="B5E306ED"/>
    <w:lvl w:ilvl="0">
      <w:start w:val="1"/>
      <w:numFmt w:val="bullet"/>
      <w:lvlText w:val="-"/>
      <w:lvlJc w:val="left"/>
      <w:pPr>
        <w:ind w:left="720" w:hanging="360"/>
      </w:pPr>
      <w:rPr>
        <w:u w:val="none"/>
      </w:rPr>
    </w:lvl>
    <w:lvl w:ilvl="1">
      <w:start w:val="1"/>
      <w:numFmt w:val="bullet"/>
      <w:pStyle w:val="C22"/>
      <w:lvlText w:val="-"/>
      <w:lvlJc w:val="left"/>
      <w:pPr>
        <w:ind w:left="1440" w:hanging="360"/>
      </w:pPr>
      <w:rPr>
        <w:u w:val="none"/>
      </w:rPr>
    </w:lvl>
    <w:lvl w:ilvl="2">
      <w:start w:val="1"/>
      <w:numFmt w:val="bullet"/>
      <w:pStyle w:val="C212"/>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BF205925"/>
    <w:multiLevelType w:val="multilevel"/>
    <w:tmpl w:val="BF205925"/>
    <w:lvl w:ilvl="0">
      <w:start w:val="1"/>
      <w:numFmt w:val="bullet"/>
      <w:lvlText w:val="+"/>
      <w:lvlJc w:val="left"/>
      <w:pPr>
        <w:ind w:left="1440" w:hanging="360"/>
      </w:pPr>
      <w:rPr>
        <w:u w:val="none"/>
      </w:rPr>
    </w:lvl>
    <w:lvl w:ilvl="1">
      <w:start w:val="1"/>
      <w:numFmt w:val="bullet"/>
      <w:pStyle w:val="C12"/>
      <w:lvlText w:val="+"/>
      <w:lvlJc w:val="left"/>
      <w:pPr>
        <w:ind w:left="2160" w:hanging="360"/>
      </w:pPr>
      <w:rPr>
        <w:u w:val="none"/>
      </w:rPr>
    </w:lvl>
    <w:lvl w:ilvl="2">
      <w:start w:val="1"/>
      <w:numFmt w:val="bullet"/>
      <w:pStyle w:val="C112"/>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CF092B84"/>
    <w:multiLevelType w:val="multilevel"/>
    <w:tmpl w:val="CF092B84"/>
    <w:lvl w:ilvl="0">
      <w:start w:val="1"/>
      <w:numFmt w:val="bullet"/>
      <w:pStyle w:val="LAMA"/>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02B24B6"/>
    <w:multiLevelType w:val="multilevel"/>
    <w:tmpl w:val="06A896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053208E"/>
    <w:multiLevelType w:val="multilevel"/>
    <w:tmpl w:val="0053208E"/>
    <w:lvl w:ilvl="0">
      <w:start w:val="1"/>
      <w:numFmt w:val="bullet"/>
      <w:pStyle w:val="6"/>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03D62ECE"/>
    <w:multiLevelType w:val="multilevel"/>
    <w:tmpl w:val="03D62E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pStyle w:val="C222"/>
      <w:lvlText w:val="-"/>
      <w:lvlJc w:val="left"/>
      <w:pPr>
        <w:ind w:left="2160" w:hanging="360"/>
      </w:pPr>
      <w:rPr>
        <w:u w:val="none"/>
      </w:rPr>
    </w:lvl>
    <w:lvl w:ilvl="3">
      <w:start w:val="1"/>
      <w:numFmt w:val="bullet"/>
      <w:pStyle w:val="C2221"/>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E3E21A2"/>
    <w:multiLevelType w:val="multilevel"/>
    <w:tmpl w:val="040E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EF0275"/>
    <w:multiLevelType w:val="multilevel"/>
    <w:tmpl w:val="E16A2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AE3B4E"/>
    <w:multiLevelType w:val="multilevel"/>
    <w:tmpl w:val="CEC4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418003"/>
    <w:multiLevelType w:val="multilevel"/>
    <w:tmpl w:val="184180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F23453D"/>
    <w:multiLevelType w:val="multilevel"/>
    <w:tmpl w:val="D4E27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940CE5"/>
    <w:multiLevelType w:val="multilevel"/>
    <w:tmpl w:val="CFC09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2073BD"/>
    <w:multiLevelType w:val="multilevel"/>
    <w:tmpl w:val="D2303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B654F3"/>
    <w:multiLevelType w:val="multilevel"/>
    <w:tmpl w:val="25B654F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pStyle w:val="C24"/>
      <w:lvlText w:val="-"/>
      <w:lvlJc w:val="left"/>
      <w:pPr>
        <w:ind w:left="2160" w:hanging="360"/>
      </w:pPr>
      <w:rPr>
        <w:u w:val="none"/>
      </w:rPr>
    </w:lvl>
    <w:lvl w:ilvl="3">
      <w:start w:val="1"/>
      <w:numFmt w:val="bullet"/>
      <w:pStyle w:val="C2222"/>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A036E87"/>
    <w:multiLevelType w:val="multilevel"/>
    <w:tmpl w:val="1CB6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AB74AA"/>
    <w:multiLevelType w:val="multilevel"/>
    <w:tmpl w:val="03F41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70618F"/>
    <w:multiLevelType w:val="multilevel"/>
    <w:tmpl w:val="CED4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E7034F"/>
    <w:multiLevelType w:val="multilevel"/>
    <w:tmpl w:val="585AE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8B3E04"/>
    <w:multiLevelType w:val="multilevel"/>
    <w:tmpl w:val="C3A4F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4D3F6A"/>
    <w:multiLevelType w:val="multilevel"/>
    <w:tmpl w:val="06624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E62320"/>
    <w:multiLevelType w:val="multilevel"/>
    <w:tmpl w:val="537AC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ADCABA"/>
    <w:multiLevelType w:val="multilevel"/>
    <w:tmpl w:val="59ADCABA"/>
    <w:lvl w:ilvl="0">
      <w:start w:val="1"/>
      <w:numFmt w:val="bullet"/>
      <w:pStyle w:val="P15"/>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440E295"/>
    <w:multiLevelType w:val="singleLevel"/>
    <w:tmpl w:val="6440E295"/>
    <w:lvl w:ilvl="0">
      <w:start w:val="2"/>
      <w:numFmt w:val="decimal"/>
      <w:suff w:val="space"/>
      <w:lvlText w:val="%1."/>
      <w:lvlJc w:val="left"/>
      <w:rPr>
        <w:rFonts w:ascii="Times New Roman" w:hAnsi="Times New Roman" w:cs="Times New Roman" w:hint="default"/>
        <w:i w:val="0"/>
        <w:iCs w:val="0"/>
      </w:rPr>
    </w:lvl>
  </w:abstractNum>
  <w:abstractNum w:abstractNumId="23" w15:restartNumberingAfterBreak="0">
    <w:nsid w:val="66854EF8"/>
    <w:multiLevelType w:val="multilevel"/>
    <w:tmpl w:val="6700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566E9E"/>
    <w:multiLevelType w:val="multilevel"/>
    <w:tmpl w:val="D01E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9D6C03"/>
    <w:multiLevelType w:val="multilevel"/>
    <w:tmpl w:val="0C383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183CF9"/>
    <w:multiLevelType w:val="multilevel"/>
    <w:tmpl w:val="72183CF9"/>
    <w:lvl w:ilvl="0">
      <w:start w:val="1"/>
      <w:numFmt w:val="bullet"/>
      <w:pStyle w:val="TLTK"/>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403067311">
    <w:abstractNumId w:val="4"/>
  </w:num>
  <w:num w:numId="2" w16cid:durableId="394668158">
    <w:abstractNumId w:val="2"/>
  </w:num>
  <w:num w:numId="3" w16cid:durableId="613093874">
    <w:abstractNumId w:val="21"/>
  </w:num>
  <w:num w:numId="4" w16cid:durableId="551117062">
    <w:abstractNumId w:val="1"/>
  </w:num>
  <w:num w:numId="5" w16cid:durableId="1861158476">
    <w:abstractNumId w:val="0"/>
  </w:num>
  <w:num w:numId="6" w16cid:durableId="1404833593">
    <w:abstractNumId w:val="5"/>
  </w:num>
  <w:num w:numId="7" w16cid:durableId="1346322009">
    <w:abstractNumId w:val="13"/>
  </w:num>
  <w:num w:numId="8" w16cid:durableId="55127102">
    <w:abstractNumId w:val="26"/>
  </w:num>
  <w:num w:numId="9" w16cid:durableId="134881884">
    <w:abstractNumId w:val="22"/>
  </w:num>
  <w:num w:numId="10" w16cid:durableId="2094616991">
    <w:abstractNumId w:val="9"/>
  </w:num>
  <w:num w:numId="11" w16cid:durableId="745222818">
    <w:abstractNumId w:val="17"/>
  </w:num>
  <w:num w:numId="12" w16cid:durableId="1508708915">
    <w:abstractNumId w:val="14"/>
  </w:num>
  <w:num w:numId="13" w16cid:durableId="895776269">
    <w:abstractNumId w:val="19"/>
  </w:num>
  <w:num w:numId="14" w16cid:durableId="977227522">
    <w:abstractNumId w:val="7"/>
  </w:num>
  <w:num w:numId="15" w16cid:durableId="1776513780">
    <w:abstractNumId w:val="15"/>
  </w:num>
  <w:num w:numId="16" w16cid:durableId="1809474065">
    <w:abstractNumId w:val="16"/>
  </w:num>
  <w:num w:numId="17" w16cid:durableId="426660179">
    <w:abstractNumId w:val="18"/>
  </w:num>
  <w:num w:numId="18" w16cid:durableId="300306616">
    <w:abstractNumId w:val="6"/>
  </w:num>
  <w:num w:numId="19" w16cid:durableId="127861835">
    <w:abstractNumId w:val="23"/>
  </w:num>
  <w:num w:numId="20" w16cid:durableId="1514951641">
    <w:abstractNumId w:val="25"/>
  </w:num>
  <w:num w:numId="21" w16cid:durableId="1857620999">
    <w:abstractNumId w:val="24"/>
  </w:num>
  <w:num w:numId="22" w16cid:durableId="140663635">
    <w:abstractNumId w:val="11"/>
  </w:num>
  <w:num w:numId="23" w16cid:durableId="1058549096">
    <w:abstractNumId w:val="20"/>
  </w:num>
  <w:num w:numId="24" w16cid:durableId="1311638073">
    <w:abstractNumId w:val="3"/>
  </w:num>
  <w:num w:numId="25" w16cid:durableId="1435174275">
    <w:abstractNumId w:val="8"/>
  </w:num>
  <w:num w:numId="26" w16cid:durableId="606501329">
    <w:abstractNumId w:val="10"/>
  </w:num>
  <w:num w:numId="27" w16cid:durableId="63707828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1690"/>
    <w:rsid w:val="002C30A8"/>
    <w:rsid w:val="002C614A"/>
    <w:rsid w:val="002F221B"/>
    <w:rsid w:val="002F6D52"/>
    <w:rsid w:val="003A14D5"/>
    <w:rsid w:val="004D5DE3"/>
    <w:rsid w:val="00650CA9"/>
    <w:rsid w:val="00821481"/>
    <w:rsid w:val="008B1690"/>
    <w:rsid w:val="008C17F9"/>
    <w:rsid w:val="00901F07"/>
    <w:rsid w:val="00B766CD"/>
    <w:rsid w:val="00BE0651"/>
    <w:rsid w:val="00C52469"/>
    <w:rsid w:val="00D34B95"/>
    <w:rsid w:val="00D52B5D"/>
    <w:rsid w:val="00E85ACF"/>
    <w:rsid w:val="00ED5287"/>
    <w:rsid w:val="00F85E5C"/>
    <w:rsid w:val="00FB4249"/>
    <w:rsid w:val="05F6458B"/>
    <w:rsid w:val="08493425"/>
    <w:rsid w:val="156B5831"/>
    <w:rsid w:val="1A8A3B86"/>
    <w:rsid w:val="1DC72CEC"/>
    <w:rsid w:val="2D724D1D"/>
    <w:rsid w:val="324D5E95"/>
    <w:rsid w:val="3AFF2B5B"/>
    <w:rsid w:val="3DC03E39"/>
    <w:rsid w:val="58994548"/>
    <w:rsid w:val="6E040376"/>
    <w:rsid w:val="73AF515A"/>
    <w:rsid w:val="73F520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96300"/>
  <w15:docId w15:val="{8D2578BF-FF29-4472-8B66-1F0FE8C5C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heading 7" w:semiHidden="1" w:unhideWhenUsed="1" w:qFormat="1"/>
    <w:lsdException w:name="heading 8" w:semiHidden="1" w:unhideWhenUsed="1" w:qFormat="1"/>
    <w:lsdException w:name="heading 9" w:semiHidden="1" w:unhideWhenUsed="1" w:qFormat="1"/>
    <w:lsdException w:name="index 4" w:qFormat="1"/>
    <w:lsdException w:name="index 6" w:qFormat="1"/>
    <w:lsdException w:name="index 7" w:qFormat="1"/>
    <w:lsdException w:name="index 9" w:qFormat="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qFormat="1"/>
    <w:lsdException w:name="footnote text" w:qFormat="1"/>
    <w:lsdException w:name="annotation text" w:qFormat="1"/>
    <w:lsdException w:name="header" w:uiPriority="99" w:unhideWhenUsed="1"/>
    <w:lsdException w:name="footer" w:uiPriority="99" w:unhideWhenUsed="1"/>
    <w:lsdException w:name="index heading" w:qFormat="1"/>
    <w:lsdException w:name="caption" w:semiHidden="1" w:unhideWhenUsed="1" w:qFormat="1"/>
    <w:lsdException w:name="table of figures" w:uiPriority="99" w:unhideWhenUsed="1" w:qFormat="1"/>
    <w:lsdException w:name="envelope address" w:qFormat="1"/>
    <w:lsdException w:name="envelope return" w:qFormat="1"/>
    <w:lsdException w:name="footnote reference" w:qFormat="1"/>
    <w:lsdException w:name="annotation reference" w:qFormat="1"/>
    <w:lsdException w:name="line number" w:qFormat="1"/>
    <w:lsdException w:name="endnote reference" w:qFormat="1"/>
    <w:lsdException w:name="endnote text" w:qFormat="1"/>
    <w:lsdException w:name="List Bullet" w:qFormat="1"/>
    <w:lsdException w:name="List Number" w:qFormat="1"/>
    <w:lsdException w:name="List 2" w:qFormat="1"/>
    <w:lsdException w:name="List 4" w:qFormat="1"/>
    <w:lsdException w:name="List 5" w:qFormat="1"/>
    <w:lsdException w:name="List Bullet 3" w:qFormat="1"/>
    <w:lsdException w:name="List Bullet 4" w:qFormat="1"/>
    <w:lsdException w:name="List Number 3" w:qFormat="1"/>
    <w:lsdException w:name="List Number 5" w:qFormat="1"/>
    <w:lsdException w:name="Closing" w:qFormat="1"/>
    <w:lsdException w:name="Default Paragraph Font" w:uiPriority="1" w:unhideWhenUsed="1"/>
    <w:lsdException w:name="Body Text" w:qFormat="1"/>
    <w:lsdException w:name="Body Text Indent" w:qFormat="1"/>
    <w:lsdException w:name="List Continue" w:qFormat="1"/>
    <w:lsdException w:name="Message Header" w:qFormat="1"/>
    <w:lsdException w:name="Subtitle" w:qFormat="1"/>
    <w:lsdException w:name="Date" w:qFormat="1"/>
    <w:lsdException w:name="Body Text First Indent" w:qFormat="1"/>
    <w:lsdException w:name="Note Heading" w:qFormat="1"/>
    <w:lsdException w:name="Body Text 2" w:qFormat="1"/>
    <w:lsdException w:name="Body Text 3" w:qFormat="1"/>
    <w:lsdException w:name="Body Text Indent 2" w:qFormat="1"/>
    <w:lsdException w:name="Block Text" w:qFormat="1"/>
    <w:lsdException w:name="Hyperlink" w:uiPriority="99"/>
    <w:lsdException w:name="Strong" w:uiPriority="22" w:qFormat="1"/>
    <w:lsdException w:name="Emphasis" w:qFormat="1"/>
    <w:lsdException w:name="Document Map" w:qFormat="1"/>
    <w:lsdException w:name="E-mail Signature" w:qFormat="1"/>
    <w:lsdException w:name="HTML Top of Form" w:semiHidden="1" w:uiPriority="99" w:unhideWhenUsed="1"/>
    <w:lsdException w:name="HTML Bottom of Form" w:semiHidden="1" w:uiPriority="99" w:unhideWhenUsed="1"/>
    <w:lsdException w:name="Normal (Web)" w:uiPriority="99" w:unhideWhenUsed="1" w:qFormat="1"/>
    <w:lsdException w:name="HTML Acronym" w:qFormat="1"/>
    <w:lsdException w:name="HTML Address" w:qFormat="1"/>
    <w:lsdException w:name="HTML Code" w:semiHidden="1" w:uiPriority="99" w:unhideWhenUsed="1" w:qFormat="1"/>
    <w:lsdException w:name="HTML Definition" w:qFormat="1"/>
    <w:lsdException w:name="HTML Keyboard" w:qFormat="1"/>
    <w:lsdException w:name="HTML Sample"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Pr>
      <w:sz w:val="26"/>
      <w:szCs w:val="26"/>
      <w:lang w:val="vi"/>
    </w:rPr>
  </w:style>
  <w:style w:type="paragraph" w:styleId="Heading1">
    <w:name w:val="heading 1"/>
    <w:basedOn w:val="Normal"/>
    <w:next w:val="Normal"/>
    <w:link w:val="Heading1Char"/>
    <w:pPr>
      <w:keepNext/>
      <w:keepLines/>
      <w:spacing w:before="480" w:line="276" w:lineRule="auto"/>
      <w:outlineLvl w:val="0"/>
    </w:pPr>
    <w:rPr>
      <w:rFonts w:ascii="Arial" w:eastAsia="Arial" w:hAnsi="Arial" w:cs="Arial"/>
      <w:b/>
      <w:color w:val="365F91"/>
      <w:sz w:val="28"/>
      <w:szCs w:val="28"/>
    </w:rPr>
  </w:style>
  <w:style w:type="paragraph" w:styleId="Heading2">
    <w:name w:val="heading 2"/>
    <w:basedOn w:val="Normal"/>
    <w:next w:val="Normal"/>
    <w:link w:val="Heading2Char"/>
    <w:pPr>
      <w:keepNext/>
      <w:spacing w:before="240" w:after="60"/>
      <w:outlineLvl w:val="1"/>
    </w:pPr>
    <w:rPr>
      <w:rFonts w:ascii="Arial" w:eastAsia="Arial" w:hAnsi="Arial" w:cs="Arial"/>
      <w:b/>
      <w:i/>
      <w:sz w:val="28"/>
      <w:szCs w:val="28"/>
    </w:rPr>
  </w:style>
  <w:style w:type="paragraph" w:styleId="Heading3">
    <w:name w:val="heading 3"/>
    <w:basedOn w:val="Normal"/>
    <w:next w:val="Normal"/>
    <w:link w:val="Heading3Char"/>
    <w:pPr>
      <w:keepNext/>
      <w:spacing w:before="240" w:after="60"/>
      <w:outlineLvl w:val="2"/>
    </w:pPr>
    <w:rPr>
      <w:rFonts w:ascii="Arial" w:eastAsia="Arial" w:hAnsi="Arial" w:cs="Arial"/>
      <w:b/>
    </w:rPr>
  </w:style>
  <w:style w:type="paragraph" w:styleId="Heading4">
    <w:name w:val="heading 4"/>
    <w:basedOn w:val="Normal"/>
    <w:next w:val="Normal"/>
    <w:link w:val="Heading4Char"/>
    <w:pPr>
      <w:keepNext/>
      <w:spacing w:before="120"/>
      <w:outlineLvl w:val="3"/>
    </w:pPr>
    <w:rPr>
      <w:b/>
      <w:sz w:val="28"/>
      <w:szCs w:val="28"/>
    </w:rPr>
  </w:style>
  <w:style w:type="paragraph" w:styleId="Heading5">
    <w:name w:val="heading 5"/>
    <w:basedOn w:val="Normal"/>
    <w:next w:val="Normal"/>
    <w:link w:val="Heading5Char"/>
    <w:pPr>
      <w:keepNext/>
      <w:keepLines/>
      <w:spacing w:before="40"/>
      <w:outlineLvl w:val="4"/>
    </w:pPr>
    <w:rPr>
      <w:rFonts w:ascii="Calibri" w:eastAsia="Calibri" w:hAnsi="Calibri" w:cs="Calibri"/>
      <w:color w:val="2E75B5"/>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semiHidden/>
    <w:unhideWhenUsed/>
    <w:qFormat/>
    <w:rPr>
      <w:rFonts w:ascii="Arial" w:eastAsia="SimHei" w:hAnsi="Arial" w:cs="Arial"/>
      <w:sz w:val="20"/>
    </w:rPr>
  </w:style>
  <w:style w:type="character" w:styleId="Emphasis">
    <w:name w:val="Emphasis"/>
    <w:basedOn w:val="DefaultParagraphFont"/>
    <w:qFormat/>
    <w:rPr>
      <w:i/>
      <w:iCs/>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rPr>
      <w:color w:val="0000FF"/>
      <w:u w:val="single"/>
    </w:rPr>
  </w:style>
  <w:style w:type="paragraph" w:styleId="NormalWeb">
    <w:name w:val="Normal (Web)"/>
    <w:basedOn w:val="Normal"/>
    <w:uiPriority w:val="99"/>
    <w:unhideWhenUsed/>
    <w:qFormat/>
    <w:pPr>
      <w:spacing w:before="100" w:beforeAutospacing="1" w:after="100" w:afterAutospacing="1"/>
    </w:pPr>
    <w:rPr>
      <w:lang w:eastAsia="vi-VN"/>
    </w:rPr>
  </w:style>
  <w:style w:type="character" w:styleId="PageNumber">
    <w:name w:val="page number"/>
    <w:basedOn w:val="DefaultParagraphFont"/>
  </w:style>
  <w:style w:type="character" w:styleId="Strong">
    <w:name w:val="Strong"/>
    <w:basedOn w:val="DefaultParagraphFont"/>
    <w:uiPriority w:val="22"/>
    <w:qFormat/>
    <w:rPr>
      <w:b/>
      <w:bCs/>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table" w:styleId="TableGrid">
    <w:name w:val="Table Grid"/>
    <w:basedOn w:val="TableNormal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0">
    <w:name w:val="TableNormal"/>
    <w:tblPr>
      <w:tblCellMar>
        <w:top w:w="100" w:type="dxa"/>
        <w:left w:w="100" w:type="dxa"/>
        <w:bottom w:w="100" w:type="dxa"/>
        <w:right w:w="100" w:type="dxa"/>
      </w:tblCellMar>
    </w:tblPr>
  </w:style>
  <w:style w:type="paragraph" w:styleId="TableofFigures">
    <w:name w:val="table of figures"/>
    <w:basedOn w:val="Normal"/>
    <w:next w:val="Normal"/>
    <w:uiPriority w:val="99"/>
    <w:unhideWhenUsed/>
    <w:qFormat/>
    <w:rPr>
      <w:b/>
    </w:rPr>
  </w:style>
  <w:style w:type="paragraph" w:styleId="Title">
    <w:name w:val="Title"/>
    <w:basedOn w:val="Normal"/>
    <w:next w:val="Normal"/>
    <w:link w:val="TitleChar"/>
    <w:rPr>
      <w:rFonts w:ascii="Calibri" w:eastAsia="Calibri" w:hAnsi="Calibri" w:cs="Calibri"/>
      <w:sz w:val="56"/>
      <w:szCs w:val="56"/>
    </w:rPr>
  </w:style>
  <w:style w:type="paragraph" w:styleId="TOC1">
    <w:name w:val="toc 1"/>
    <w:basedOn w:val="Normal"/>
    <w:next w:val="Normal"/>
    <w:autoRedefine/>
    <w:uiPriority w:val="39"/>
    <w:unhideWhenUsed/>
    <w:qFormat/>
    <w:pPr>
      <w:tabs>
        <w:tab w:val="right" w:leader="dot" w:pos="9395"/>
      </w:tabs>
    </w:pPr>
    <w:rPr>
      <w:i/>
    </w:rPr>
  </w:style>
  <w:style w:type="paragraph" w:styleId="TOC2">
    <w:name w:val="toc 2"/>
    <w:basedOn w:val="Normal"/>
    <w:next w:val="Normal"/>
    <w:autoRedefine/>
    <w:uiPriority w:val="39"/>
    <w:unhideWhenUsed/>
    <w:qFormat/>
    <w:pPr>
      <w:tabs>
        <w:tab w:val="right" w:leader="dot" w:pos="9395"/>
      </w:tabs>
      <w:spacing w:before="240"/>
      <w:contextualSpacing/>
    </w:pPr>
    <w:rPr>
      <w:b/>
      <w:caps/>
    </w:rPr>
  </w:style>
  <w:style w:type="paragraph" w:styleId="TOC3">
    <w:name w:val="toc 3"/>
    <w:basedOn w:val="Normal"/>
    <w:next w:val="Normal"/>
    <w:autoRedefine/>
    <w:uiPriority w:val="39"/>
    <w:unhideWhenUsed/>
    <w:qFormat/>
    <w:pPr>
      <w:spacing w:after="60"/>
      <w:ind w:left="238"/>
      <w:contextualSpacing/>
    </w:pPr>
    <w:rPr>
      <w:i/>
    </w:rPr>
  </w:style>
  <w:style w:type="paragraph" w:styleId="TOC4">
    <w:name w:val="toc 4"/>
    <w:basedOn w:val="Normal"/>
    <w:next w:val="Normal"/>
    <w:autoRedefine/>
    <w:uiPriority w:val="39"/>
    <w:unhideWhenUsed/>
    <w:qFormat/>
    <w:pPr>
      <w:spacing w:after="60"/>
      <w:ind w:left="482"/>
      <w:contextualSpacing/>
    </w:pPr>
  </w:style>
  <w:style w:type="paragraph" w:styleId="TOC5">
    <w:name w:val="toc 5"/>
    <w:basedOn w:val="Normal"/>
    <w:next w:val="Normal"/>
    <w:autoRedefine/>
    <w:uiPriority w:val="39"/>
    <w:unhideWhenUsed/>
    <w:qFormat/>
    <w:pPr>
      <w:spacing w:after="60"/>
      <w:ind w:left="720"/>
      <w:contextualSpacing/>
    </w:pPr>
  </w:style>
  <w:style w:type="paragraph" w:styleId="TOC6">
    <w:name w:val="toc 6"/>
    <w:basedOn w:val="Normal"/>
    <w:next w:val="Normal"/>
    <w:autoRedefine/>
    <w:uiPriority w:val="39"/>
    <w:unhideWhenUsed/>
    <w:qFormat/>
    <w:pPr>
      <w:spacing w:after="60"/>
      <w:ind w:left="958"/>
      <w:contextualSpacing/>
    </w:pPr>
  </w:style>
  <w:style w:type="paragraph" w:styleId="TOC7">
    <w:name w:val="toc 7"/>
    <w:basedOn w:val="Normal"/>
    <w:next w:val="Normal"/>
    <w:autoRedefine/>
    <w:uiPriority w:val="39"/>
    <w:unhideWhenUsed/>
    <w:qFormat/>
    <w:pPr>
      <w:spacing w:after="100"/>
      <w:ind w:left="1440"/>
    </w:pPr>
  </w:style>
  <w:style w:type="paragraph" w:styleId="TOC8">
    <w:name w:val="toc 8"/>
    <w:basedOn w:val="Normal"/>
    <w:next w:val="Normal"/>
    <w:autoRedefine/>
    <w:uiPriority w:val="39"/>
    <w:unhideWhenUsed/>
    <w:qFormat/>
    <w:pPr>
      <w:spacing w:after="100" w:line="259" w:lineRule="auto"/>
      <w:ind w:left="1540"/>
    </w:pPr>
    <w:rPr>
      <w:rFonts w:asciiTheme="minorHAnsi" w:eastAsiaTheme="minorEastAsia" w:hAnsiTheme="minorHAnsi" w:cstheme="minorBidi"/>
      <w:kern w:val="2"/>
      <w:sz w:val="22"/>
      <w:szCs w:val="22"/>
      <w:lang w:val="en-US"/>
    </w:rPr>
  </w:style>
  <w:style w:type="paragraph" w:styleId="TOC9">
    <w:name w:val="toc 9"/>
    <w:basedOn w:val="Normal"/>
    <w:next w:val="Normal"/>
    <w:autoRedefine/>
    <w:uiPriority w:val="39"/>
    <w:unhideWhenUsed/>
    <w:qFormat/>
    <w:pPr>
      <w:spacing w:after="100" w:line="259" w:lineRule="auto"/>
      <w:ind w:left="1760"/>
    </w:pPr>
    <w:rPr>
      <w:rFonts w:asciiTheme="minorHAnsi" w:eastAsiaTheme="minorEastAsia" w:hAnsiTheme="minorHAnsi" w:cstheme="minorBidi"/>
      <w:kern w:val="2"/>
      <w:sz w:val="22"/>
      <w:szCs w:val="22"/>
      <w:lang w:val="en-US"/>
    </w:rPr>
  </w:style>
  <w:style w:type="table" w:customStyle="1" w:styleId="TableNormal1">
    <w:name w:val="Table Normal1"/>
    <w:tblPr>
      <w:tblCellMar>
        <w:top w:w="0" w:type="dxa"/>
        <w:left w:w="0" w:type="dxa"/>
        <w:bottom w:w="0" w:type="dxa"/>
        <w:right w:w="0" w:type="dxa"/>
      </w:tblCellMar>
    </w:tbl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Pr>
      <w:rFonts w:ascii="Times New Roman" w:eastAsia="Times New Roman" w:hAnsi="Times New Roman" w:cs="Times New Roman"/>
      <w:sz w:val="24"/>
      <w:szCs w:val="24"/>
    </w:rPr>
  </w:style>
  <w:style w:type="character" w:styleId="PlaceholderText">
    <w:name w:val="Placeholder Text"/>
    <w:basedOn w:val="DefaultParagraphFont"/>
    <w:uiPriority w:val="99"/>
    <w:semiHidden/>
    <w:rPr>
      <w:color w:val="808080"/>
    </w:rPr>
  </w:style>
  <w:style w:type="paragraph" w:customStyle="1" w:styleId="Default">
    <w:name w:val="Default"/>
    <w:link w:val="DefaultChar"/>
    <w:pPr>
      <w:autoSpaceDE w:val="0"/>
      <w:autoSpaceDN w:val="0"/>
      <w:adjustRightInd w:val="0"/>
    </w:pPr>
    <w:rPr>
      <w:rFonts w:ascii="Arial" w:hAnsi="Arial" w:cs="Arial"/>
      <w:color w:val="000000"/>
      <w:sz w:val="24"/>
      <w:szCs w:val="24"/>
      <w:lang w:val="vi"/>
    </w:rPr>
  </w:style>
  <w:style w:type="table" w:customStyle="1" w:styleId="TableGridLight1">
    <w:name w:val="Table Grid Light1"/>
    <w:basedOn w:val="TableNormal0"/>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basedOn w:val="DefaultParagraphFont"/>
    <w:link w:val="Heading1"/>
    <w:rPr>
      <w:rFonts w:ascii="Arial" w:eastAsia="Times New Roman" w:hAnsi="Arial" w:cs="Arial"/>
      <w:b/>
      <w:bCs/>
      <w:color w:val="365F91"/>
      <w:sz w:val="28"/>
      <w:szCs w:val="28"/>
    </w:rPr>
  </w:style>
  <w:style w:type="character" w:customStyle="1" w:styleId="Heading2Char">
    <w:name w:val="Heading 2 Char"/>
    <w:basedOn w:val="DefaultParagraphFont"/>
    <w:link w:val="Heading2"/>
    <w:rPr>
      <w:rFonts w:ascii="Arial" w:eastAsia="Times New Roman" w:hAnsi="Arial" w:cs="Arial"/>
      <w:b/>
      <w:bCs/>
      <w:i/>
      <w:iCs/>
      <w:sz w:val="28"/>
      <w:szCs w:val="28"/>
    </w:rPr>
  </w:style>
  <w:style w:type="character" w:customStyle="1" w:styleId="Heading3Char">
    <w:name w:val="Heading 3 Char"/>
    <w:basedOn w:val="DefaultParagraphFont"/>
    <w:link w:val="Heading3"/>
    <w:rPr>
      <w:rFonts w:ascii="Arial" w:eastAsia="Times New Roman" w:hAnsi="Arial" w:cs="Arial"/>
      <w:b/>
      <w:bCs/>
      <w:sz w:val="26"/>
      <w:szCs w:val="26"/>
    </w:rPr>
  </w:style>
  <w:style w:type="character" w:customStyle="1" w:styleId="Heading4Char">
    <w:name w:val="Heading 4 Char"/>
    <w:basedOn w:val="DefaultParagraphFont"/>
    <w:link w:val="Heading4"/>
    <w:rPr>
      <w:rFonts w:ascii="Times New Roman" w:eastAsia="Times New Roman" w:hAnsi="Times New Roman" w:cs="Times New Roman"/>
      <w:b/>
      <w:bCs/>
      <w:sz w:val="28"/>
      <w:szCs w:val="28"/>
    </w:rPr>
  </w:style>
  <w:style w:type="paragraph" w:customStyle="1" w:styleId="1CharCharCharChar">
    <w:name w:val="1 Char Char Char Char"/>
    <w:basedOn w:val="Normal"/>
    <w:pPr>
      <w:spacing w:after="160" w:line="240" w:lineRule="exact"/>
    </w:pPr>
    <w:rPr>
      <w:rFonts w:ascii="Arial" w:hAnsi="Arial"/>
      <w:sz w:val="20"/>
      <w:szCs w:val="20"/>
    </w:rPr>
  </w:style>
  <w:style w:type="paragraph" w:customStyle="1" w:styleId="z-TopofForm1">
    <w:name w:val="z-Top of Form1"/>
    <w:basedOn w:val="Normal"/>
    <w:next w:val="Normal"/>
    <w:link w:val="z-TopofFormChar"/>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1"/>
    <w:rPr>
      <w:rFonts w:ascii="Arial" w:eastAsia="Times New Roman" w:hAnsi="Arial" w:cs="Arial"/>
      <w:vanish/>
      <w:sz w:val="16"/>
      <w:szCs w:val="16"/>
    </w:rPr>
  </w:style>
  <w:style w:type="paragraph" w:customStyle="1" w:styleId="z-BottomofForm1">
    <w:name w:val="z-Bottom of Form1"/>
    <w:basedOn w:val="Normal"/>
    <w:next w:val="Normal"/>
    <w:link w:val="z-BottomofFormChar"/>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1"/>
    <w:rPr>
      <w:rFonts w:ascii="Arial" w:eastAsia="Times New Roman" w:hAnsi="Arial" w:cs="Arial"/>
      <w:vanish/>
      <w:sz w:val="16"/>
      <w:szCs w:val="16"/>
    </w:rPr>
  </w:style>
  <w:style w:type="paragraph" w:customStyle="1" w:styleId="Style2">
    <w:name w:val="Style2"/>
    <w:basedOn w:val="Normal"/>
    <w:pPr>
      <w:tabs>
        <w:tab w:val="left" w:pos="720"/>
      </w:tabs>
    </w:pPr>
  </w:style>
  <w:style w:type="paragraph" w:customStyle="1" w:styleId="6">
    <w:name w:val="6"/>
    <w:basedOn w:val="Normal"/>
    <w:pPr>
      <w:numPr>
        <w:numId w:val="1"/>
      </w:numPr>
      <w:jc w:val="both"/>
    </w:pPr>
    <w:rPr>
      <w:b/>
    </w:rPr>
  </w:style>
  <w:style w:type="paragraph" w:customStyle="1" w:styleId="LAMA">
    <w:name w:val="LAMA"/>
    <w:basedOn w:val="Normal"/>
    <w:pPr>
      <w:numPr>
        <w:numId w:val="2"/>
      </w:numPr>
      <w:jc w:val="both"/>
    </w:pPr>
    <w:rPr>
      <w:b/>
    </w:rPr>
  </w:style>
  <w:style w:type="paragraph" w:customStyle="1" w:styleId="P15">
    <w:name w:val="P15"/>
    <w:basedOn w:val="Normal"/>
    <w:pPr>
      <w:numPr>
        <w:numId w:val="3"/>
      </w:numPr>
      <w:jc w:val="both"/>
    </w:pPr>
    <w:rPr>
      <w:b/>
    </w:rPr>
  </w:style>
  <w:style w:type="paragraph" w:customStyle="1" w:styleId="C112">
    <w:name w:val="C112"/>
    <w:basedOn w:val="Normal"/>
    <w:pPr>
      <w:numPr>
        <w:ilvl w:val="2"/>
        <w:numId w:val="4"/>
      </w:numPr>
      <w:jc w:val="both"/>
    </w:pPr>
    <w:rPr>
      <w:b/>
    </w:rPr>
  </w:style>
  <w:style w:type="paragraph" w:customStyle="1" w:styleId="C12">
    <w:name w:val="C12"/>
    <w:basedOn w:val="Normal"/>
    <w:pPr>
      <w:numPr>
        <w:ilvl w:val="1"/>
        <w:numId w:val="4"/>
      </w:numPr>
      <w:jc w:val="both"/>
    </w:pPr>
    <w:rPr>
      <w:b/>
    </w:rPr>
  </w:style>
  <w:style w:type="paragraph" w:customStyle="1" w:styleId="C212">
    <w:name w:val="C212"/>
    <w:basedOn w:val="Normal"/>
    <w:pPr>
      <w:numPr>
        <w:ilvl w:val="2"/>
        <w:numId w:val="5"/>
      </w:numPr>
    </w:pPr>
    <w:rPr>
      <w:b/>
    </w:rPr>
  </w:style>
  <w:style w:type="paragraph" w:customStyle="1" w:styleId="C22">
    <w:name w:val="C22"/>
    <w:basedOn w:val="Normal"/>
    <w:pPr>
      <w:numPr>
        <w:ilvl w:val="1"/>
        <w:numId w:val="5"/>
      </w:numPr>
      <w:jc w:val="both"/>
    </w:pPr>
    <w:rPr>
      <w:b/>
    </w:rPr>
  </w:style>
  <w:style w:type="paragraph" w:customStyle="1" w:styleId="C222">
    <w:name w:val="C222"/>
    <w:basedOn w:val="Normal"/>
    <w:pPr>
      <w:numPr>
        <w:ilvl w:val="2"/>
        <w:numId w:val="6"/>
      </w:numPr>
      <w:jc w:val="both"/>
    </w:pPr>
    <w:rPr>
      <w:b/>
    </w:rPr>
  </w:style>
  <w:style w:type="paragraph" w:customStyle="1" w:styleId="C2221">
    <w:name w:val="C2221"/>
    <w:basedOn w:val="Normal"/>
    <w:pPr>
      <w:numPr>
        <w:ilvl w:val="3"/>
        <w:numId w:val="6"/>
      </w:numPr>
      <w:jc w:val="both"/>
    </w:pPr>
    <w:rPr>
      <w:b/>
    </w:rPr>
  </w:style>
  <w:style w:type="paragraph" w:customStyle="1" w:styleId="C2222">
    <w:name w:val="C2222"/>
    <w:basedOn w:val="Normal"/>
    <w:pPr>
      <w:numPr>
        <w:ilvl w:val="3"/>
        <w:numId w:val="7"/>
      </w:numPr>
      <w:tabs>
        <w:tab w:val="left" w:pos="1560"/>
      </w:tabs>
      <w:jc w:val="both"/>
    </w:pPr>
    <w:rPr>
      <w:b/>
    </w:rPr>
  </w:style>
  <w:style w:type="paragraph" w:customStyle="1" w:styleId="C24">
    <w:name w:val="C24"/>
    <w:basedOn w:val="Normal"/>
    <w:pPr>
      <w:numPr>
        <w:ilvl w:val="2"/>
        <w:numId w:val="7"/>
      </w:numPr>
      <w:tabs>
        <w:tab w:val="left" w:pos="3052"/>
      </w:tabs>
      <w:jc w:val="both"/>
    </w:pPr>
    <w:rPr>
      <w:b/>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E74B5" w:themeColor="accent1" w:themeShade="BF"/>
      <w:sz w:val="24"/>
      <w:szCs w:val="24"/>
    </w:rPr>
  </w:style>
  <w:style w:type="paragraph" w:customStyle="1" w:styleId="Cap1">
    <w:name w:val="Cap 1"/>
    <w:basedOn w:val="Normal"/>
    <w:link w:val="Cap1Char"/>
    <w:qFormat/>
    <w:pPr>
      <w:spacing w:before="120" w:line="360" w:lineRule="auto"/>
      <w:jc w:val="center"/>
      <w:outlineLvl w:val="1"/>
    </w:pPr>
    <w:rPr>
      <w:b/>
      <w:caps/>
      <w:sz w:val="34"/>
    </w:rPr>
  </w:style>
  <w:style w:type="paragraph" w:customStyle="1" w:styleId="Cap2">
    <w:name w:val="Cap 2"/>
    <w:basedOn w:val="Cap1"/>
    <w:link w:val="Cap2Char"/>
    <w:qFormat/>
    <w:pPr>
      <w:jc w:val="both"/>
      <w:outlineLvl w:val="2"/>
    </w:pPr>
    <w:rPr>
      <w:caps w:val="0"/>
      <w:sz w:val="26"/>
    </w:rPr>
  </w:style>
  <w:style w:type="character" w:customStyle="1" w:styleId="Cap1Char">
    <w:name w:val="Cap 1 Char"/>
    <w:basedOn w:val="DefaultParagraphFont"/>
    <w:link w:val="Cap1"/>
    <w:rPr>
      <w:rFonts w:ascii="Times New Roman" w:hAnsi="Times New Roman" w:cs="Times New Roman"/>
      <w:b/>
      <w:caps/>
      <w:sz w:val="34"/>
      <w:szCs w:val="26"/>
      <w:lang w:val="vi-VN"/>
    </w:rPr>
  </w:style>
  <w:style w:type="paragraph" w:customStyle="1" w:styleId="Cap3">
    <w:name w:val="Cap 3"/>
    <w:basedOn w:val="Default"/>
    <w:next w:val="Cap2"/>
    <w:link w:val="Cap3Char"/>
    <w:qFormat/>
    <w:pPr>
      <w:spacing w:before="120" w:line="360" w:lineRule="auto"/>
      <w:jc w:val="both"/>
      <w:outlineLvl w:val="3"/>
    </w:pPr>
    <w:rPr>
      <w:rFonts w:ascii="Times New Roman" w:hAnsi="Times New Roman" w:cs="Times New Roman"/>
      <w:b/>
      <w:color w:val="auto"/>
      <w:sz w:val="26"/>
      <w:szCs w:val="26"/>
    </w:rPr>
  </w:style>
  <w:style w:type="character" w:customStyle="1" w:styleId="Cap2Char">
    <w:name w:val="Cap 2 Char"/>
    <w:basedOn w:val="Cap1Char"/>
    <w:link w:val="Cap2"/>
    <w:rPr>
      <w:rFonts w:ascii="Times New Roman" w:hAnsi="Times New Roman" w:cs="Times New Roman"/>
      <w:b/>
      <w:caps w:val="0"/>
      <w:sz w:val="34"/>
      <w:szCs w:val="26"/>
      <w:lang w:val="vi-VN"/>
    </w:rPr>
  </w:style>
  <w:style w:type="paragraph" w:customStyle="1" w:styleId="Cap4">
    <w:name w:val="Cap 4"/>
    <w:basedOn w:val="Cap3"/>
    <w:link w:val="Cap4Char"/>
    <w:qFormat/>
    <w:pPr>
      <w:outlineLvl w:val="4"/>
    </w:pPr>
  </w:style>
  <w:style w:type="character" w:customStyle="1" w:styleId="DefaultChar">
    <w:name w:val="Default Char"/>
    <w:basedOn w:val="DefaultParagraphFont"/>
    <w:link w:val="Default"/>
    <w:rPr>
      <w:rFonts w:ascii="Arial" w:eastAsia="Times New Roman" w:hAnsi="Arial" w:cs="Arial"/>
      <w:color w:val="000000"/>
      <w:sz w:val="24"/>
      <w:szCs w:val="24"/>
    </w:rPr>
  </w:style>
  <w:style w:type="character" w:customStyle="1" w:styleId="Cap3Char">
    <w:name w:val="Cap 3 Char"/>
    <w:basedOn w:val="DefaultChar"/>
    <w:link w:val="Cap3"/>
    <w:rPr>
      <w:rFonts w:ascii="Times New Roman" w:eastAsia="Times New Roman" w:hAnsi="Times New Roman" w:cs="Times New Roman"/>
      <w:b/>
      <w:color w:val="000000"/>
      <w:sz w:val="26"/>
      <w:szCs w:val="26"/>
      <w:lang w:val="vi-VN"/>
    </w:rPr>
  </w:style>
  <w:style w:type="paragraph" w:customStyle="1" w:styleId="Hinh">
    <w:name w:val="Hinh"/>
    <w:basedOn w:val="Normal"/>
    <w:link w:val="HinhChar"/>
    <w:qFormat/>
    <w:pPr>
      <w:spacing w:after="240"/>
      <w:jc w:val="center"/>
    </w:pPr>
    <w:rPr>
      <w:b/>
      <w:sz w:val="22"/>
    </w:rPr>
  </w:style>
  <w:style w:type="character" w:customStyle="1" w:styleId="Cap4Char">
    <w:name w:val="Cap 4 Char"/>
    <w:basedOn w:val="Cap3Char"/>
    <w:link w:val="Cap4"/>
    <w:rPr>
      <w:rFonts w:ascii="Times New Roman" w:eastAsia="Times New Roman" w:hAnsi="Times New Roman" w:cs="Times New Roman"/>
      <w:b/>
      <w:color w:val="000000"/>
      <w:sz w:val="26"/>
      <w:szCs w:val="26"/>
      <w:lang w:val="vi-VN"/>
    </w:rPr>
  </w:style>
  <w:style w:type="paragraph" w:customStyle="1" w:styleId="Bang">
    <w:name w:val="Bang"/>
    <w:link w:val="BangChar"/>
    <w:qFormat/>
    <w:pPr>
      <w:spacing w:before="120" w:after="80"/>
      <w:jc w:val="center"/>
    </w:pPr>
    <w:rPr>
      <w:b/>
      <w:sz w:val="26"/>
      <w:szCs w:val="26"/>
      <w:lang w:val="vi"/>
    </w:rPr>
  </w:style>
  <w:style w:type="character" w:customStyle="1" w:styleId="HinhChar">
    <w:name w:val="Hinh Char"/>
    <w:basedOn w:val="DefaultParagraphFont"/>
    <w:link w:val="Hinh"/>
    <w:rPr>
      <w:rFonts w:ascii="Times New Roman" w:hAnsi="Times New Roman" w:cs="Times New Roman"/>
      <w:b/>
      <w:szCs w:val="26"/>
      <w:lang w:val="vi-VN"/>
    </w:rPr>
  </w:style>
  <w:style w:type="paragraph" w:customStyle="1" w:styleId="Doan">
    <w:name w:val="Doan"/>
    <w:link w:val="DoanChar"/>
    <w:qFormat/>
    <w:pPr>
      <w:spacing w:line="360" w:lineRule="auto"/>
      <w:ind w:firstLine="720"/>
      <w:jc w:val="both"/>
    </w:pPr>
    <w:rPr>
      <w:sz w:val="26"/>
      <w:szCs w:val="26"/>
      <w:lang w:val="vi"/>
    </w:rPr>
  </w:style>
  <w:style w:type="character" w:customStyle="1" w:styleId="BangChar">
    <w:name w:val="Bang Char"/>
    <w:basedOn w:val="HinhChar"/>
    <w:link w:val="Bang"/>
    <w:rPr>
      <w:rFonts w:ascii="Times New Roman" w:hAnsi="Times New Roman" w:cs="Times New Roman"/>
      <w:b/>
      <w:szCs w:val="26"/>
      <w:lang w:val="vi-VN"/>
    </w:rPr>
  </w:style>
  <w:style w:type="paragraph" w:customStyle="1" w:styleId="Trong">
    <w:name w:val="Trong"/>
    <w:basedOn w:val="Normal"/>
    <w:link w:val="TrongChar"/>
    <w:qFormat/>
    <w:pPr>
      <w:jc w:val="both"/>
    </w:pPr>
  </w:style>
  <w:style w:type="character" w:customStyle="1" w:styleId="DoanChar">
    <w:name w:val="Doan Char"/>
    <w:basedOn w:val="BangChar"/>
    <w:link w:val="Doan"/>
    <w:rPr>
      <w:rFonts w:ascii="Times New Roman" w:hAnsi="Times New Roman" w:cs="Times New Roman"/>
      <w:b w:val="0"/>
      <w:sz w:val="26"/>
      <w:szCs w:val="26"/>
      <w:lang w:val="vi-VN"/>
    </w:rPr>
  </w:style>
  <w:style w:type="paragraph" w:customStyle="1" w:styleId="TempHinh">
    <w:name w:val="Temp Hinh"/>
    <w:basedOn w:val="Doan"/>
    <w:link w:val="TempHinhChar"/>
    <w:qFormat/>
    <w:pPr>
      <w:ind w:firstLine="0"/>
      <w:jc w:val="center"/>
    </w:pPr>
    <w:rPr>
      <w:lang w:eastAsia="vi-VN"/>
    </w:rPr>
  </w:style>
  <w:style w:type="character" w:customStyle="1" w:styleId="TrongChar">
    <w:name w:val="Trong Char"/>
    <w:basedOn w:val="DefaultParagraphFont"/>
    <w:link w:val="Trong"/>
    <w:rPr>
      <w:rFonts w:ascii="Times New Roman" w:hAnsi="Times New Roman" w:cs="Times New Roman"/>
      <w:sz w:val="26"/>
      <w:szCs w:val="26"/>
      <w:lang w:val="vi-VN"/>
    </w:rPr>
  </w:style>
  <w:style w:type="character" w:customStyle="1" w:styleId="TempHinhChar">
    <w:name w:val="Temp Hinh Char"/>
    <w:basedOn w:val="DoanChar"/>
    <w:link w:val="TempHinh"/>
    <w:rPr>
      <w:rFonts w:ascii="Times New Roman" w:hAnsi="Times New Roman" w:cs="Times New Roman"/>
      <w:b w:val="0"/>
      <w:sz w:val="26"/>
      <w:szCs w:val="26"/>
      <w:lang w:val="vi-VN" w:eastAsia="vi-VN"/>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customStyle="1" w:styleId="Cap1Chuong">
    <w:name w:val="Cap 1_Chuong"/>
    <w:basedOn w:val="Cap1"/>
    <w:link w:val="Cap1ChuongChar"/>
    <w:qFormat/>
    <w:rPr>
      <w:caps w:val="0"/>
    </w:rPr>
  </w:style>
  <w:style w:type="character" w:customStyle="1" w:styleId="Cap1ChuongChar">
    <w:name w:val="Cap 1_Chuong Char"/>
    <w:basedOn w:val="Cap1Char"/>
    <w:link w:val="Cap1Chuong"/>
    <w:qFormat/>
    <w:rPr>
      <w:rFonts w:ascii="Times New Roman" w:hAnsi="Times New Roman" w:cs="Times New Roman"/>
      <w:b/>
      <w:caps w:val="0"/>
      <w:sz w:val="34"/>
      <w:szCs w:val="26"/>
      <w:lang w:val="vi-VN"/>
    </w:rPr>
  </w:style>
  <w:style w:type="paragraph" w:customStyle="1" w:styleId="Congthuc">
    <w:name w:val="Cong thuc"/>
    <w:basedOn w:val="Doan"/>
    <w:link w:val="CongthucChar"/>
    <w:qFormat/>
    <w:pPr>
      <w:tabs>
        <w:tab w:val="center" w:pos="4536"/>
        <w:tab w:val="right" w:pos="9072"/>
      </w:tabs>
      <w:jc w:val="center"/>
    </w:pPr>
  </w:style>
  <w:style w:type="character" w:customStyle="1" w:styleId="CongthucChar">
    <w:name w:val="Cong thuc Char"/>
    <w:basedOn w:val="DoanChar"/>
    <w:link w:val="Congthuc"/>
    <w:qFormat/>
    <w:rPr>
      <w:rFonts w:ascii="Times New Roman" w:hAnsi="Times New Roman" w:cs="Times New Roman"/>
      <w:b w:val="0"/>
      <w:sz w:val="26"/>
      <w:szCs w:val="26"/>
      <w:lang w:val="vi-VN"/>
    </w:rPr>
  </w:style>
  <w:style w:type="paragraph" w:customStyle="1" w:styleId="Cap5">
    <w:name w:val="Cap 5"/>
    <w:basedOn w:val="Cap4"/>
    <w:link w:val="Cap5Char"/>
    <w:qFormat/>
    <w:pPr>
      <w:outlineLvl w:val="5"/>
    </w:pPr>
  </w:style>
  <w:style w:type="paragraph" w:customStyle="1" w:styleId="TLTK">
    <w:name w:val="TLTK"/>
    <w:basedOn w:val="Doan"/>
    <w:link w:val="TLTKChar"/>
    <w:qFormat/>
    <w:pPr>
      <w:numPr>
        <w:numId w:val="8"/>
      </w:numPr>
      <w:tabs>
        <w:tab w:val="left" w:pos="454"/>
      </w:tabs>
      <w:ind w:left="0" w:firstLine="0"/>
    </w:pPr>
  </w:style>
  <w:style w:type="character" w:customStyle="1" w:styleId="Cap5Char">
    <w:name w:val="Cap 5 Char"/>
    <w:basedOn w:val="Cap4Char"/>
    <w:link w:val="Cap5"/>
    <w:qFormat/>
    <w:rPr>
      <w:rFonts w:ascii="Times New Roman" w:eastAsia="Times New Roman" w:hAnsi="Times New Roman" w:cs="Times New Roman"/>
      <w:b/>
      <w:color w:val="000000"/>
      <w:sz w:val="26"/>
      <w:szCs w:val="26"/>
      <w:lang w:val="vi-VN"/>
    </w:rPr>
  </w:style>
  <w:style w:type="paragraph" w:customStyle="1" w:styleId="Cap0">
    <w:name w:val="Cap 0"/>
    <w:basedOn w:val="Cap1"/>
    <w:link w:val="Cap0Char"/>
    <w:qFormat/>
    <w:pPr>
      <w:outlineLvl w:val="0"/>
    </w:pPr>
  </w:style>
  <w:style w:type="character" w:customStyle="1" w:styleId="TLTKChar">
    <w:name w:val="TLTK Char"/>
    <w:basedOn w:val="DoanChar"/>
    <w:link w:val="TLTK"/>
    <w:qFormat/>
    <w:rPr>
      <w:rFonts w:ascii="Times New Roman" w:hAnsi="Times New Roman" w:cs="Times New Roman"/>
      <w:b w:val="0"/>
      <w:sz w:val="26"/>
      <w:szCs w:val="26"/>
      <w:lang w:val="vi-VN"/>
    </w:rPr>
  </w:style>
  <w:style w:type="character" w:customStyle="1" w:styleId="Cap0Char">
    <w:name w:val="Cap 0 Char"/>
    <w:basedOn w:val="Cap1Char"/>
    <w:link w:val="Cap0"/>
    <w:qFormat/>
    <w:rPr>
      <w:rFonts w:ascii="Times New Roman" w:hAnsi="Times New Roman" w:cs="Times New Roman"/>
      <w:b/>
      <w:caps/>
      <w:sz w:val="28"/>
      <w:szCs w:val="26"/>
      <w:lang w:val="vi-VN"/>
    </w:rPr>
  </w:style>
  <w:style w:type="paragraph" w:customStyle="1" w:styleId="TOCHeading1">
    <w:name w:val="TOC Heading1"/>
    <w:basedOn w:val="Heading1"/>
    <w:next w:val="Normal"/>
    <w:uiPriority w:val="39"/>
    <w:unhideWhenUsed/>
    <w:qFormat/>
    <w:pPr>
      <w:spacing w:before="240" w:line="259" w:lineRule="auto"/>
      <w:outlineLvl w:val="9"/>
    </w:pPr>
    <w:rPr>
      <w:rFonts w:asciiTheme="majorHAnsi" w:eastAsiaTheme="majorEastAsia" w:hAnsiTheme="majorHAnsi" w:cstheme="majorBidi"/>
      <w:b w:val="0"/>
      <w:color w:val="2E74B5" w:themeColor="accent1" w:themeShade="BF"/>
      <w:sz w:val="32"/>
      <w:szCs w:val="32"/>
      <w:lang w:eastAsia="vi-VN"/>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table" w:customStyle="1" w:styleId="Style93">
    <w:name w:val="_Style 93"/>
    <w:basedOn w:val="TableNormal0"/>
    <w:qFormat/>
    <w:tblPr/>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eVHNui4ahsBt2FvuuCJZBY3MfA==">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</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06530cf4-8573-4c29-a912-bbcdac835909}" enabled="1" method="Standard" siteId="{ecaa386b-c8df-4ce0-ad01-740cbdb5ba55}" contentBits="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19</Pages>
  <Words>3945</Words>
  <Characters>15544</Characters>
  <Application>Microsoft Office Word</Application>
  <DocSecurity>0</DocSecurity>
  <Lines>575</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lephanhung@ctu.edu.vn</dc:creator>
  <cp:lastModifiedBy>doan-thuy-diep.nguyen@partners.basf.com</cp:lastModifiedBy>
  <cp:revision>3</cp:revision>
  <dcterms:created xsi:type="dcterms:W3CDTF">2025-10-26T15:20:00Z</dcterms:created>
  <dcterms:modified xsi:type="dcterms:W3CDTF">2025-10-26T16:23:00Z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5D3CB532A62549549507AB331CBFDA37_12</vt:lpwstr>
  </property>
  <property fmtid="{D5CDD505-2E9C-101B-9397-08002B2CF9AE}" pid="4" name="ClassificationContentMarkingFooterShapeIds">
    <vt:lpwstr>5ca6a783,7273f792,2ce737f9,2b261959</vt:lpwstr>
  </property>
  <property fmtid="{D5CDD505-2E9C-101B-9397-08002B2CF9AE}" pid="5" name="ClassificationContentMarkingFooterFontProps">
    <vt:lpwstr>#000000,10,Arial</vt:lpwstr>
  </property>
  <property fmtid="{D5CDD505-2E9C-101B-9397-08002B2CF9AE}" pid="6" name="ClassificationContentMarkingFooterText">
    <vt:lpwstr>Internal</vt:lpwstr>
  </property>
</Properties>
</file>